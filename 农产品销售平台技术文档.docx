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eastAsia="微软雅黑"/>
          <w:b/>
          <w:color w:val="333333"/>
          <w:spacing w:val="-439"/>
          <w:sz w:val="44"/>
          <w:u w:val="single" w:color="EDEDED"/>
        </w:rPr>
        <w:sectPr>
          <w:footerReference r:id="rId5" w:type="default"/>
          <w:type w:val="continuous"/>
          <w:pgSz w:w="11900" w:h="16840"/>
          <w:pgMar w:top="1120" w:right="1340" w:bottom="280" w:left="1380" w:header="720" w:footer="720" w:gutter="0"/>
          <w:pgNumType w:fmt="decimal"/>
          <w:cols w:space="720" w:num="1"/>
        </w:sectPr>
      </w:pPr>
      <w:r>
        <w:rPr>
          <w:sz w:val="21"/>
        </w:rPr>
        <mc:AlternateContent>
          <mc:Choice Requires="wps">
            <w:drawing>
              <wp:anchor distT="0" distB="0" distL="114300" distR="114300" simplePos="0" relativeHeight="251704320" behindDoc="0" locked="0" layoutInCell="1" allowOverlap="1">
                <wp:simplePos x="0" y="0"/>
                <wp:positionH relativeFrom="column">
                  <wp:posOffset>3164205</wp:posOffset>
                </wp:positionH>
                <wp:positionV relativeFrom="paragraph">
                  <wp:posOffset>4801235</wp:posOffset>
                </wp:positionV>
                <wp:extent cx="2345690" cy="642620"/>
                <wp:effectExtent l="0" t="0" r="0" b="0"/>
                <wp:wrapNone/>
                <wp:docPr id="8" name="文本框 8"/>
                <wp:cNvGraphicFramePr/>
                <a:graphic xmlns:a="http://schemas.openxmlformats.org/drawingml/2006/main">
                  <a:graphicData uri="http://schemas.microsoft.com/office/word/2010/wordprocessingShape">
                    <wps:wsp>
                      <wps:cNvSpPr txBox="1"/>
                      <wps:spPr>
                        <a:xfrm>
                          <a:off x="0" y="0"/>
                          <a:ext cx="2345690" cy="6426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color w:val="585858" w:themeColor="text1" w:themeTint="A6"/>
                                <w:sz w:val="36"/>
                                <w:szCs w:val="36"/>
                                <w:lang w:val="en-US" w:eastAsia="zh-CN"/>
                              </w:rPr>
                            </w:pPr>
                            <w:r>
                              <w:rPr>
                                <w:rFonts w:hint="eastAsia" w:ascii="微软雅黑" w:hAnsi="微软雅黑" w:eastAsia="微软雅黑" w:cs="微软雅黑"/>
                                <w:color w:val="585858" w:themeColor="text1" w:themeTint="A6"/>
                                <w:sz w:val="36"/>
                                <w:szCs w:val="36"/>
                                <w:lang w:val="en-US" w:eastAsia="zh-CN"/>
                              </w:rPr>
                              <w:t>微信小程序开发</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9.15pt;margin-top:378.05pt;height:50.6pt;width:184.7pt;z-index:251704320;mso-width-relative:page;mso-height-relative:page;" filled="f" stroked="f" coordsize="21600,21600" o:gfxdata="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oFK7/dAAAACwEAAA8AAAAAAAAAAQAgAAAAIgAA&#10;AGRycy9kb3ducmV2LnhtbFBLAQIUABQAAAAIAIdO4kBzkgQnPAIAAGYEAAAOAAAAAAAAAAEAIAAA&#10;ACwBAABkcnMvZTJvRG9jLnhtbFBLBQYAAAAABgAGAFkBAADaBQAAAAA=&#10;">
                <v:fill on="f" focussize="0,0"/>
                <v:stroke on="f" weight="0.5pt"/>
                <v:imagedata o:title=""/>
                <o:lock v:ext="edit" aspectratio="f"/>
                <v:textbox>
                  <w:txbxContent>
                    <w:p>
                      <w:pPr>
                        <w:jc w:val="right"/>
                        <w:rPr>
                          <w:rFonts w:hint="default" w:ascii="微软雅黑" w:hAnsi="微软雅黑" w:eastAsia="微软雅黑" w:cs="微软雅黑"/>
                          <w:color w:val="585858" w:themeColor="text1" w:themeTint="A6"/>
                          <w:sz w:val="36"/>
                          <w:szCs w:val="36"/>
                          <w:lang w:val="en-US" w:eastAsia="zh-CN"/>
                        </w:rPr>
                      </w:pPr>
                      <w:r>
                        <w:rPr>
                          <w:rFonts w:hint="eastAsia" w:ascii="微软雅黑" w:hAnsi="微软雅黑" w:eastAsia="微软雅黑" w:cs="微软雅黑"/>
                          <w:color w:val="585858" w:themeColor="text1" w:themeTint="A6"/>
                          <w:sz w:val="36"/>
                          <w:szCs w:val="36"/>
                          <w:lang w:val="en-US" w:eastAsia="zh-CN"/>
                        </w:rPr>
                        <w:t>微信小程序开发</w:t>
                      </w:r>
                    </w:p>
                  </w:txbxContent>
                </v:textbox>
              </v:shape>
            </w:pict>
          </mc:Fallback>
        </mc:AlternateContent>
      </w:r>
      <w:r>
        <w:rPr>
          <w:sz w:val="21"/>
        </w:rPr>
        <mc:AlternateContent>
          <mc:Choice Requires="wps">
            <w:drawing>
              <wp:anchor distT="0" distB="0" distL="114300" distR="114300" simplePos="0" relativeHeight="251702272" behindDoc="0" locked="0" layoutInCell="1" allowOverlap="1">
                <wp:simplePos x="0" y="0"/>
                <wp:positionH relativeFrom="column">
                  <wp:posOffset>1203325</wp:posOffset>
                </wp:positionH>
                <wp:positionV relativeFrom="paragraph">
                  <wp:posOffset>-720725</wp:posOffset>
                </wp:positionV>
                <wp:extent cx="5229225" cy="911225"/>
                <wp:effectExtent l="0" t="0" r="13335" b="3175"/>
                <wp:wrapNone/>
                <wp:docPr id="6" name="任意多边形 6"/>
                <wp:cNvGraphicFramePr/>
                <a:graphic xmlns:a="http://schemas.openxmlformats.org/drawingml/2006/main">
                  <a:graphicData uri="http://schemas.microsoft.com/office/word/2010/wordprocessingShape">
                    <wps:wsp>
                      <wps:cNvSpPr/>
                      <wps:spPr>
                        <a:xfrm>
                          <a:off x="2390775" y="402590"/>
                          <a:ext cx="5229225" cy="911225"/>
                        </a:xfrm>
                        <a:custGeom>
                          <a:avLst/>
                          <a:gdLst>
                            <a:gd name="connsiteX0" fmla="*/ 1929 w 8235"/>
                            <a:gd name="connsiteY0" fmla="*/ 0 h 1435"/>
                            <a:gd name="connsiteX1" fmla="*/ 8211 w 8235"/>
                            <a:gd name="connsiteY1" fmla="*/ 353 h 1435"/>
                            <a:gd name="connsiteX2" fmla="*/ 8235 w 8235"/>
                            <a:gd name="connsiteY2" fmla="*/ 1223 h 1435"/>
                            <a:gd name="connsiteX3" fmla="*/ 8188 w 8235"/>
                            <a:gd name="connsiteY3" fmla="*/ 1435 h 1435"/>
                            <a:gd name="connsiteX4" fmla="*/ 0 w 8235"/>
                            <a:gd name="connsiteY4" fmla="*/ 447 h 1435"/>
                            <a:gd name="connsiteX5" fmla="*/ 1929 w 8235"/>
                            <a:gd name="connsiteY5" fmla="*/ 0 h 14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235" h="1435">
                              <a:moveTo>
                                <a:pt x="1929" y="0"/>
                              </a:moveTo>
                              <a:lnTo>
                                <a:pt x="8211" y="353"/>
                              </a:lnTo>
                              <a:lnTo>
                                <a:pt x="8235" y="1223"/>
                              </a:lnTo>
                              <a:lnTo>
                                <a:pt x="8188" y="1435"/>
                              </a:lnTo>
                              <a:lnTo>
                                <a:pt x="0" y="447"/>
                              </a:lnTo>
                              <a:lnTo>
                                <a:pt x="1929" y="0"/>
                              </a:lnTo>
                              <a:close/>
                            </a:path>
                          </a:pathLst>
                        </a:cu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0" style="position:absolute;left:0pt;margin-left:94.75pt;margin-top:-56.75pt;height:71.75pt;width:411.75pt;z-index:251702272;v-text-anchor:middle;mso-width-relative:page;mso-height-relative:page;" fillcolor="#FDEADA" filled="t" stroked="f" coordsize="8235,1435" o:gfxdata="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" path="m1929,0l8211,353,8235,1223,8188,1435,0,447,1929,0xe">
                <v:path o:connectlocs="1224915,0;5213985,224155;5229225,776605;5199380,911225;0,283845;1224915,0" o:connectangles="0,0,0,0,0,0"/>
                <v:fill on="t" focussize="0,0"/>
                <v:stroke on="f" weight="2pt"/>
                <v:imagedata o:title=""/>
                <o:lock v:ext="edit" aspectratio="f"/>
              </v:shape>
            </w:pict>
          </mc:Fallback>
        </mc:AlternateContent>
      </w:r>
      <w:r>
        <w:rPr>
          <w:sz w:val="21"/>
        </w:rPr>
        <mc:AlternateContent>
          <mc:Choice Requires="wps">
            <w:drawing>
              <wp:anchor distT="0" distB="0" distL="114300" distR="114300" simplePos="0" relativeHeight="251699200" behindDoc="0" locked="0" layoutInCell="1" allowOverlap="1">
                <wp:simplePos x="0" y="0"/>
                <wp:positionH relativeFrom="column">
                  <wp:posOffset>1038225</wp:posOffset>
                </wp:positionH>
                <wp:positionV relativeFrom="paragraph">
                  <wp:posOffset>-897890</wp:posOffset>
                </wp:positionV>
                <wp:extent cx="5413375" cy="970280"/>
                <wp:effectExtent l="0" t="0" r="12065" b="5080"/>
                <wp:wrapNone/>
                <wp:docPr id="26" name="任意多边形 26"/>
                <wp:cNvGraphicFramePr/>
                <a:graphic xmlns:a="http://schemas.openxmlformats.org/drawingml/2006/main">
                  <a:graphicData uri="http://schemas.microsoft.com/office/word/2010/wordprocessingShape">
                    <wps:wsp>
                      <wps:cNvSpPr/>
                      <wps:spPr>
                        <a:xfrm flipH="1">
                          <a:off x="0" y="0"/>
                          <a:ext cx="5413375" cy="970280"/>
                        </a:xfrm>
                        <a:custGeom>
                          <a:avLst/>
                          <a:gdLst>
                            <a:gd name="connsiteX0" fmla="*/ 0 w 9088"/>
                            <a:gd name="connsiteY0" fmla="*/ 0 h 1670"/>
                            <a:gd name="connsiteX1" fmla="*/ 7459 w 9088"/>
                            <a:gd name="connsiteY1" fmla="*/ 0 h 1670"/>
                            <a:gd name="connsiteX2" fmla="*/ 9088 w 9088"/>
                            <a:gd name="connsiteY2" fmla="*/ 773 h 1670"/>
                            <a:gd name="connsiteX3" fmla="*/ 0 w 9088"/>
                            <a:gd name="connsiteY3" fmla="*/ 1670 h 1670"/>
                            <a:gd name="connsiteX4" fmla="*/ 0 w 9088"/>
                            <a:gd name="connsiteY4" fmla="*/ 0 h 16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088" h="1670">
                              <a:moveTo>
                                <a:pt x="0" y="0"/>
                              </a:moveTo>
                              <a:lnTo>
                                <a:pt x="7459" y="0"/>
                              </a:lnTo>
                              <a:lnTo>
                                <a:pt x="9088" y="773"/>
                              </a:lnTo>
                              <a:lnTo>
                                <a:pt x="0" y="1670"/>
                              </a:lnTo>
                              <a:lnTo>
                                <a:pt x="0" y="0"/>
                              </a:lnTo>
                              <a:close/>
                            </a:path>
                          </a:pathLst>
                        </a:cu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0" style="position:absolute;left:0pt;flip:x;margin-left:81.75pt;margin-top:-70.7pt;height:76.4pt;width:426.25pt;z-index:251699200;v-text-anchor:middle;mso-width-relative:page;mso-height-relative:page;" fillcolor="#E46C0A" filled="t" stroked="f" coordsize="9088,1670" o:gfxdata="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" path="m0,0l7459,0,9088,773,0,1670,0,0xe">
                <v:path o:connectlocs="0,0;4443041,0;5413375,449117;0,970280;0,0" o:connectangles="0,0,0,0,0"/>
                <v:fill on="t" focussize="0,0"/>
                <v:stroke on="f" weight="2pt"/>
                <v:imagedata o:title=""/>
                <o:lock v:ext="edit" aspectratio="f"/>
              </v:shape>
            </w:pict>
          </mc:Fallback>
        </mc:AlternateContent>
      </w:r>
      <w:r>
        <w:rPr>
          <w:sz w:val="21"/>
        </w:rPr>
        <mc:AlternateContent>
          <mc:Choice Requires="wps">
            <w:drawing>
              <wp:anchor distT="0" distB="0" distL="114300" distR="114300" simplePos="0" relativeHeight="251700224" behindDoc="0" locked="0" layoutInCell="1" allowOverlap="1">
                <wp:simplePos x="0" y="0"/>
                <wp:positionH relativeFrom="column">
                  <wp:posOffset>-1141730</wp:posOffset>
                </wp:positionH>
                <wp:positionV relativeFrom="paragraph">
                  <wp:posOffset>-901065</wp:posOffset>
                </wp:positionV>
                <wp:extent cx="4437380" cy="986155"/>
                <wp:effectExtent l="0" t="0" r="12700" b="4445"/>
                <wp:wrapNone/>
                <wp:docPr id="2" name="任意多边形 2"/>
                <wp:cNvGraphicFramePr/>
                <a:graphic xmlns:a="http://schemas.openxmlformats.org/drawingml/2006/main">
                  <a:graphicData uri="http://schemas.microsoft.com/office/word/2010/wordprocessingShape">
                    <wps:wsp>
                      <wps:cNvSpPr/>
                      <wps:spPr>
                        <a:xfrm>
                          <a:off x="30480" y="13970"/>
                          <a:ext cx="4437380" cy="986155"/>
                        </a:xfrm>
                        <a:custGeom>
                          <a:avLst/>
                          <a:gdLst>
                            <a:gd name="connsiteX0" fmla="*/ 0 w 6353"/>
                            <a:gd name="connsiteY0" fmla="*/ 0 h 1153"/>
                            <a:gd name="connsiteX1" fmla="*/ 6353 w 6353"/>
                            <a:gd name="connsiteY1" fmla="*/ 0 h 1153"/>
                            <a:gd name="connsiteX2" fmla="*/ 0 w 6353"/>
                            <a:gd name="connsiteY2" fmla="*/ 1153 h 1153"/>
                            <a:gd name="connsiteX3" fmla="*/ 0 w 6353"/>
                            <a:gd name="connsiteY3" fmla="*/ 0 h 1153"/>
                          </a:gdLst>
                          <a:ahLst/>
                          <a:cxnLst>
                            <a:cxn ang="0">
                              <a:pos x="connsiteX0" y="connsiteY0"/>
                            </a:cxn>
                            <a:cxn ang="0">
                              <a:pos x="connsiteX1" y="connsiteY1"/>
                            </a:cxn>
                            <a:cxn ang="0">
                              <a:pos x="connsiteX2" y="connsiteY2"/>
                            </a:cxn>
                            <a:cxn ang="0">
                              <a:pos x="connsiteX3" y="connsiteY3"/>
                            </a:cxn>
                          </a:cxnLst>
                          <a:rect l="l" t="t" r="r" b="b"/>
                          <a:pathLst>
                            <a:path w="6353" h="1153">
                              <a:moveTo>
                                <a:pt x="0" y="0"/>
                              </a:moveTo>
                              <a:lnTo>
                                <a:pt x="6353" y="0"/>
                              </a:lnTo>
                              <a:lnTo>
                                <a:pt x="0" y="1153"/>
                              </a:lnTo>
                              <a:lnTo>
                                <a:pt x="0" y="0"/>
                              </a:lnTo>
                              <a:close/>
                            </a:path>
                          </a:pathLst>
                        </a:cu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0" style="position:absolute;left:0pt;margin-left:-89.9pt;margin-top:-70.95pt;height:77.65pt;width:349.4pt;z-index:251700224;v-text-anchor:middle;mso-width-relative:page;mso-height-relative:page;" fillcolor="#FAC090" filled="t" stroked="f" coordsize="6353,1153" o:gfxdata="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" path="m0,0l6353,0,0,1153,0,0xe">
                <v:path o:connectlocs="0,0;4437380,0;0,986155;0,0" o:connectangles="0,0,0,0"/>
                <v:fill on="t" focussize="0,0"/>
                <v:stroke on="f" weight="2pt"/>
                <v:imagedata o:title=""/>
                <o:lock v:ext="edit" aspectratio="f"/>
              </v:shape>
            </w:pict>
          </mc:Fallback>
        </mc:AlternateContent>
      </w:r>
      <w:r>
        <w:rPr>
          <w:sz w:val="21"/>
        </w:rPr>
        <mc:AlternateContent>
          <mc:Choice Requires="wps">
            <w:drawing>
              <wp:anchor distT="0" distB="0" distL="114300" distR="114300" simplePos="0" relativeHeight="251701248" behindDoc="0" locked="0" layoutInCell="1" allowOverlap="1">
                <wp:simplePos x="0" y="0"/>
                <wp:positionH relativeFrom="column">
                  <wp:posOffset>-1142365</wp:posOffset>
                </wp:positionH>
                <wp:positionV relativeFrom="paragraph">
                  <wp:posOffset>-541655</wp:posOffset>
                </wp:positionV>
                <wp:extent cx="2540000" cy="642620"/>
                <wp:effectExtent l="0" t="0" r="5080" b="12700"/>
                <wp:wrapNone/>
                <wp:docPr id="28" name="任意多边形 28"/>
                <wp:cNvGraphicFramePr/>
                <a:graphic xmlns:a="http://schemas.openxmlformats.org/drawingml/2006/main">
                  <a:graphicData uri="http://schemas.microsoft.com/office/word/2010/wordprocessingShape">
                    <wps:wsp>
                      <wps:cNvSpPr/>
                      <wps:spPr>
                        <a:xfrm>
                          <a:off x="635" y="372745"/>
                          <a:ext cx="2540000" cy="642620"/>
                        </a:xfrm>
                        <a:custGeom>
                          <a:avLst/>
                          <a:gdLst>
                            <a:gd name="connsiteX0" fmla="*/ 0 w 4000"/>
                            <a:gd name="connsiteY0" fmla="*/ 0 h 1012"/>
                            <a:gd name="connsiteX1" fmla="*/ 4000 w 4000"/>
                            <a:gd name="connsiteY1" fmla="*/ 118 h 1012"/>
                            <a:gd name="connsiteX2" fmla="*/ 0 w 4000"/>
                            <a:gd name="connsiteY2" fmla="*/ 1012 h 1012"/>
                            <a:gd name="connsiteX3" fmla="*/ 0 w 4000"/>
                            <a:gd name="connsiteY3" fmla="*/ 0 h 1012"/>
                          </a:gdLst>
                          <a:ahLst/>
                          <a:cxnLst>
                            <a:cxn ang="0">
                              <a:pos x="connsiteX0" y="connsiteY0"/>
                            </a:cxn>
                            <a:cxn ang="0">
                              <a:pos x="connsiteX1" y="connsiteY1"/>
                            </a:cxn>
                            <a:cxn ang="0">
                              <a:pos x="connsiteX2" y="connsiteY2"/>
                            </a:cxn>
                            <a:cxn ang="0">
                              <a:pos x="connsiteX3" y="connsiteY3"/>
                            </a:cxn>
                          </a:cxnLst>
                          <a:rect l="l" t="t" r="r" b="b"/>
                          <a:pathLst>
                            <a:path w="4000" h="1012">
                              <a:moveTo>
                                <a:pt x="0" y="0"/>
                              </a:moveTo>
                              <a:lnTo>
                                <a:pt x="4000" y="118"/>
                              </a:lnTo>
                              <a:lnTo>
                                <a:pt x="0" y="1012"/>
                              </a:lnTo>
                              <a:lnTo>
                                <a:pt x="0" y="0"/>
                              </a:lnTo>
                              <a:close/>
                            </a:path>
                          </a:pathLst>
                        </a:cu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00" style="position:absolute;left:0pt;margin-left:-89.95pt;margin-top:-42.65pt;height:50.6pt;width:200pt;z-index:251701248;v-text-anchor:middle;mso-width-relative:page;mso-height-relative:page;" fillcolor="#FCD5B5" filled="t" stroked="f" coordsize="4000,1012" o:gfxdata="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" path="m0,0l4000,118,0,1012,0,0xe">
                <v:path o:connectlocs="0,0;2540000,74930;0,642620;0,0" o:connectangles="0,0,0,0"/>
                <v:fill on="t" focussize="0,0"/>
                <v:stroke on="f" weight="2pt"/>
                <v:imagedata o:title=""/>
                <o:lock v:ext="edit" aspectratio="f"/>
              </v:shape>
            </w:pict>
          </mc:Fallback>
        </mc:AlternateContent>
      </w:r>
      <w:r>
        <w:rPr>
          <w:sz w:val="21"/>
        </w:rPr>
        <mc:AlternateContent>
          <mc:Choice Requires="wps">
            <w:drawing>
              <wp:anchor distT="0" distB="0" distL="114300" distR="114300" simplePos="0" relativeHeight="251703296" behindDoc="0" locked="0" layoutInCell="1" allowOverlap="1">
                <wp:simplePos x="0" y="0"/>
                <wp:positionH relativeFrom="column">
                  <wp:posOffset>1617345</wp:posOffset>
                </wp:positionH>
                <wp:positionV relativeFrom="paragraph">
                  <wp:posOffset>3942715</wp:posOffset>
                </wp:positionV>
                <wp:extent cx="3907155" cy="911860"/>
                <wp:effectExtent l="0" t="0" r="0" b="0"/>
                <wp:wrapNone/>
                <wp:docPr id="24" name="文本框 24"/>
                <wp:cNvGraphicFramePr/>
                <a:graphic xmlns:a="http://schemas.openxmlformats.org/drawingml/2006/main">
                  <a:graphicData uri="http://schemas.microsoft.com/office/word/2010/wordprocessingShape">
                    <wps:wsp>
                      <wps:cNvSpPr txBox="1"/>
                      <wps:spPr>
                        <a:xfrm>
                          <a:off x="3735705" y="4930140"/>
                          <a:ext cx="390715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微软雅黑" w:hAnsi="微软雅黑" w:eastAsia="微软雅黑" w:cs="微软雅黑"/>
                                <w:b w:val="0"/>
                                <w:bCs w:val="0"/>
                                <w:sz w:val="64"/>
                                <w:szCs w:val="64"/>
                                <w:lang w:val="en-US" w:eastAsia="zh-CN"/>
                              </w:rPr>
                            </w:pPr>
                            <w:r>
                              <w:rPr>
                                <w:rFonts w:hint="eastAsia" w:ascii="微软雅黑" w:hAnsi="微软雅黑" w:eastAsia="微软雅黑" w:cs="微软雅黑"/>
                                <w:b w:val="0"/>
                                <w:bCs w:val="0"/>
                                <w:sz w:val="64"/>
                                <w:szCs w:val="64"/>
                                <w:lang w:val="en-US" w:eastAsia="zh-CN"/>
                              </w:rPr>
                              <w:t>农产品销售信息平台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35pt;margin-top:310.45pt;height:71.8pt;width:307.65pt;z-index:251703296;mso-width-relative:page;mso-height-relative:page;" filled="f" stroked="f" coordsize="21600,21600" o:gfxdata="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E4srI3AAAAAsBAAAPAAAA&#10;AAAAAAEAIAAAACIAAABkcnMvZG93bnJldi54bWxQSwECFAAUAAAACACHTuJAaixlL0oCAAB0BAAA&#10;DgAAAAAAAAABACAAAAArAQAAZHJzL2Uyb0RvYy54bWxQSwUGAAAAAAYABgBZAQAA5wUAAAAA&#10;">
                <v:fill on="f" focussize="0,0"/>
                <v:stroke on="f" weight="0.5pt"/>
                <v:imagedata o:title=""/>
                <o:lock v:ext="edit" aspectratio="f"/>
                <v:textbox>
                  <w:txbxContent>
                    <w:p>
                      <w:pPr>
                        <w:jc w:val="right"/>
                        <w:rPr>
                          <w:rFonts w:hint="default" w:ascii="微软雅黑" w:hAnsi="微软雅黑" w:eastAsia="微软雅黑" w:cs="微软雅黑"/>
                          <w:b w:val="0"/>
                          <w:bCs w:val="0"/>
                          <w:sz w:val="64"/>
                          <w:szCs w:val="64"/>
                          <w:lang w:val="en-US" w:eastAsia="zh-CN"/>
                        </w:rPr>
                      </w:pPr>
                      <w:r>
                        <w:rPr>
                          <w:rFonts w:hint="eastAsia" w:ascii="微软雅黑" w:hAnsi="微软雅黑" w:eastAsia="微软雅黑" w:cs="微软雅黑"/>
                          <w:b w:val="0"/>
                          <w:bCs w:val="0"/>
                          <w:sz w:val="64"/>
                          <w:szCs w:val="64"/>
                          <w:lang w:val="en-US" w:eastAsia="zh-CN"/>
                        </w:rPr>
                        <w:t>农产品销售信息平台</w:t>
                      </w:r>
                    </w:p>
                  </w:txbxContent>
                </v:textbox>
              </v:shape>
            </w:pict>
          </mc:Fallback>
        </mc:AlternateContent>
      </w:r>
    </w:p>
    <w:sdt>
      <w:sdtPr>
        <w:rPr>
          <w:rFonts w:ascii="宋体" w:hAnsi="宋体" w:eastAsia="宋体" w:cs="Lucida Console"/>
          <w:sz w:val="21"/>
          <w:szCs w:val="22"/>
          <w:lang w:val="zh-CN" w:eastAsia="zh-CN" w:bidi="zh-CN"/>
        </w:rPr>
        <w:id w:val="147466757"/>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pPr>
          <w:bookmarkStart w:id="0" w:name="小程序说明"/>
          <w:bookmarkEnd w:id="0"/>
          <w:r>
            <w:rPr>
              <w:rFonts w:ascii="宋体" w:hAnsi="宋体" w:eastAsia="宋体"/>
              <w:sz w:val="21"/>
            </w:rPr>
            <w:t>目录</w:t>
          </w:r>
        </w:p>
        <w:p>
          <w:pPr>
            <w:pStyle w:val="9"/>
            <w:tabs>
              <w:tab w:val="right" w:leader="dot" w:pos="9180"/>
            </w:tabs>
          </w:pPr>
          <w:r>
            <w:fldChar w:fldCharType="begin"/>
          </w:r>
          <w:r>
            <w:instrText xml:space="preserve">TOC \o "1-3" \h \u </w:instrText>
          </w:r>
          <w:r>
            <w:fldChar w:fldCharType="separate"/>
          </w:r>
          <w:r>
            <w:fldChar w:fldCharType="begin"/>
          </w:r>
          <w:r>
            <w:instrText xml:space="preserve"> HYPERLINK \l _Toc6789 </w:instrText>
          </w:r>
          <w:r>
            <w:fldChar w:fldCharType="separate"/>
          </w:r>
          <w:r>
            <w:rPr>
              <w:rFonts w:hint="eastAsia"/>
              <w:lang w:val="en-US" w:eastAsia="zh-CN"/>
            </w:rPr>
            <w:t>小</w:t>
          </w:r>
          <w:r>
            <w:t>程序说明</w:t>
          </w:r>
          <w:r>
            <w:tab/>
          </w:r>
          <w:r>
            <w:fldChar w:fldCharType="begin"/>
          </w:r>
          <w:r>
            <w:instrText xml:space="preserve"> PAGEREF _Toc6789 \h </w:instrText>
          </w:r>
          <w:r>
            <w:fldChar w:fldCharType="separate"/>
          </w:r>
          <w:r>
            <w:t>3</w:t>
          </w:r>
          <w:r>
            <w:fldChar w:fldCharType="end"/>
          </w:r>
          <w:r>
            <w:fldChar w:fldCharType="end"/>
          </w:r>
        </w:p>
        <w:p>
          <w:pPr>
            <w:pStyle w:val="6"/>
            <w:tabs>
              <w:tab w:val="right" w:leader="dot" w:pos="9180"/>
            </w:tabs>
          </w:pPr>
          <w:r>
            <w:fldChar w:fldCharType="begin"/>
          </w:r>
          <w:r>
            <w:instrText xml:space="preserve"> HYPERLINK \l _Toc3328 </w:instrText>
          </w:r>
          <w:r>
            <w:fldChar w:fldCharType="separate"/>
          </w:r>
          <w:r>
            <w:t>需求背景</w:t>
          </w:r>
          <w:r>
            <w:tab/>
          </w:r>
          <w:r>
            <w:fldChar w:fldCharType="begin"/>
          </w:r>
          <w:r>
            <w:instrText xml:space="preserve"> PAGEREF _Toc3328 \h </w:instrText>
          </w:r>
          <w:r>
            <w:fldChar w:fldCharType="separate"/>
          </w:r>
          <w:r>
            <w:t>3</w:t>
          </w:r>
          <w:r>
            <w:fldChar w:fldCharType="end"/>
          </w:r>
          <w:r>
            <w:fldChar w:fldCharType="end"/>
          </w:r>
        </w:p>
        <w:p>
          <w:pPr>
            <w:pStyle w:val="6"/>
            <w:tabs>
              <w:tab w:val="right" w:leader="dot" w:pos="9180"/>
            </w:tabs>
          </w:pPr>
          <w:r>
            <w:fldChar w:fldCharType="begin"/>
          </w:r>
          <w:r>
            <w:instrText xml:space="preserve"> HYPERLINK \l _Toc8668 </w:instrText>
          </w:r>
          <w:r>
            <w:fldChar w:fldCharType="separate"/>
          </w:r>
          <w:r>
            <w:t>应用场景</w:t>
          </w:r>
          <w:r>
            <w:tab/>
          </w:r>
          <w:r>
            <w:fldChar w:fldCharType="begin"/>
          </w:r>
          <w:r>
            <w:instrText xml:space="preserve"> PAGEREF _Toc8668 \h </w:instrText>
          </w:r>
          <w:r>
            <w:fldChar w:fldCharType="separate"/>
          </w:r>
          <w:r>
            <w:t>3</w:t>
          </w:r>
          <w:r>
            <w:fldChar w:fldCharType="end"/>
          </w:r>
          <w:r>
            <w:fldChar w:fldCharType="end"/>
          </w:r>
        </w:p>
        <w:p>
          <w:pPr>
            <w:pStyle w:val="6"/>
            <w:tabs>
              <w:tab w:val="right" w:leader="dot" w:pos="9180"/>
            </w:tabs>
          </w:pPr>
          <w:r>
            <w:fldChar w:fldCharType="begin"/>
          </w:r>
          <w:r>
            <w:instrText xml:space="preserve"> HYPERLINK \l _Toc2705 </w:instrText>
          </w:r>
          <w:r>
            <w:fldChar w:fldCharType="separate"/>
          </w:r>
          <w:r>
            <w:t>解决的实际问题</w:t>
          </w:r>
          <w:r>
            <w:tab/>
          </w:r>
          <w:r>
            <w:fldChar w:fldCharType="begin"/>
          </w:r>
          <w:r>
            <w:instrText xml:space="preserve"> PAGEREF _Toc2705 \h </w:instrText>
          </w:r>
          <w:r>
            <w:fldChar w:fldCharType="separate"/>
          </w:r>
          <w:r>
            <w:t>3</w:t>
          </w:r>
          <w:r>
            <w:fldChar w:fldCharType="end"/>
          </w:r>
          <w:r>
            <w:fldChar w:fldCharType="end"/>
          </w:r>
        </w:p>
        <w:p>
          <w:pPr>
            <w:pStyle w:val="9"/>
            <w:tabs>
              <w:tab w:val="right" w:leader="dot" w:pos="9180"/>
            </w:tabs>
          </w:pPr>
          <w:r>
            <w:fldChar w:fldCharType="begin"/>
          </w:r>
          <w:r>
            <w:instrText xml:space="preserve"> HYPERLINK \l _Toc22025 </w:instrText>
          </w:r>
          <w:r>
            <w:fldChar w:fldCharType="separate"/>
          </w:r>
          <w:r>
            <w:rPr>
              <w:rFonts w:hint="eastAsia"/>
              <w:lang w:val="en-US" w:eastAsia="zh-CN"/>
            </w:rPr>
            <w:t>产</w:t>
          </w:r>
          <w:r>
            <w:t>品设计</w:t>
          </w:r>
          <w:r>
            <w:tab/>
          </w:r>
          <w:r>
            <w:fldChar w:fldCharType="begin"/>
          </w:r>
          <w:r>
            <w:instrText xml:space="preserve"> PAGEREF _Toc22025 \h </w:instrText>
          </w:r>
          <w:r>
            <w:fldChar w:fldCharType="separate"/>
          </w:r>
          <w:r>
            <w:t>3</w:t>
          </w:r>
          <w:r>
            <w:fldChar w:fldCharType="end"/>
          </w:r>
          <w:r>
            <w:fldChar w:fldCharType="end"/>
          </w:r>
        </w:p>
        <w:p>
          <w:pPr>
            <w:pStyle w:val="6"/>
            <w:tabs>
              <w:tab w:val="right" w:leader="dot" w:pos="9180"/>
            </w:tabs>
          </w:pPr>
          <w:r>
            <w:fldChar w:fldCharType="begin"/>
          </w:r>
          <w:r>
            <w:instrText xml:space="preserve"> HYPERLINK \l _Toc12426 </w:instrText>
          </w:r>
          <w:r>
            <w:fldChar w:fldCharType="separate"/>
          </w:r>
          <w:r>
            <w:t>技术方法</w:t>
          </w:r>
          <w:r>
            <w:tab/>
          </w:r>
          <w:r>
            <w:fldChar w:fldCharType="begin"/>
          </w:r>
          <w:r>
            <w:instrText xml:space="preserve"> PAGEREF _Toc12426 \h </w:instrText>
          </w:r>
          <w:r>
            <w:fldChar w:fldCharType="separate"/>
          </w:r>
          <w:r>
            <w:t>3</w:t>
          </w:r>
          <w:r>
            <w:fldChar w:fldCharType="end"/>
          </w:r>
          <w:r>
            <w:fldChar w:fldCharType="end"/>
          </w:r>
        </w:p>
        <w:p>
          <w:pPr>
            <w:pStyle w:val="6"/>
            <w:tabs>
              <w:tab w:val="right" w:leader="dot" w:pos="9180"/>
            </w:tabs>
          </w:pPr>
          <w:r>
            <w:fldChar w:fldCharType="begin"/>
          </w:r>
          <w:r>
            <w:instrText xml:space="preserve"> HYPERLINK \l _Toc16699 </w:instrText>
          </w:r>
          <w:r>
            <w:fldChar w:fldCharType="separate"/>
          </w:r>
          <w:r>
            <w:t>主要功能</w:t>
          </w:r>
          <w:r>
            <w:tab/>
          </w:r>
          <w:r>
            <w:fldChar w:fldCharType="begin"/>
          </w:r>
          <w:r>
            <w:instrText xml:space="preserve"> PAGEREF _Toc16699 \h </w:instrText>
          </w:r>
          <w:r>
            <w:fldChar w:fldCharType="separate"/>
          </w:r>
          <w:r>
            <w:t>3</w:t>
          </w:r>
          <w:r>
            <w:fldChar w:fldCharType="end"/>
          </w:r>
          <w:r>
            <w:fldChar w:fldCharType="end"/>
          </w:r>
        </w:p>
        <w:p>
          <w:pPr>
            <w:pStyle w:val="9"/>
            <w:tabs>
              <w:tab w:val="right" w:leader="dot" w:pos="9180"/>
            </w:tabs>
          </w:pPr>
          <w:r>
            <w:fldChar w:fldCharType="begin"/>
          </w:r>
          <w:r>
            <w:instrText xml:space="preserve"> HYPERLINK \l _Toc27067 </w:instrText>
          </w:r>
          <w:r>
            <w:fldChar w:fldCharType="separate"/>
          </w:r>
          <w:r>
            <w:rPr>
              <w:rFonts w:hint="eastAsia"/>
              <w:lang w:val="en-US" w:eastAsia="zh-CN"/>
            </w:rPr>
            <w:t>用</w:t>
          </w:r>
          <w:r>
            <w:t>例图</w:t>
          </w:r>
          <w:r>
            <w:tab/>
          </w:r>
          <w:r>
            <w:fldChar w:fldCharType="begin"/>
          </w:r>
          <w:r>
            <w:instrText xml:space="preserve"> PAGEREF _Toc27067 \h </w:instrText>
          </w:r>
          <w:r>
            <w:fldChar w:fldCharType="separate"/>
          </w:r>
          <w:r>
            <w:t>4</w:t>
          </w:r>
          <w:r>
            <w:fldChar w:fldCharType="end"/>
          </w:r>
          <w:r>
            <w:fldChar w:fldCharType="end"/>
          </w:r>
        </w:p>
        <w:p>
          <w:pPr>
            <w:pStyle w:val="6"/>
            <w:tabs>
              <w:tab w:val="right" w:leader="dot" w:pos="9180"/>
            </w:tabs>
          </w:pPr>
          <w:r>
            <w:fldChar w:fldCharType="begin"/>
          </w:r>
          <w:r>
            <w:instrText xml:space="preserve"> HYPERLINK \l _Toc28408 </w:instrText>
          </w:r>
          <w:r>
            <w:fldChar w:fldCharType="separate"/>
          </w:r>
          <w:r>
            <w:t>用例描述</w:t>
          </w:r>
          <w:r>
            <w:tab/>
          </w:r>
          <w:r>
            <w:fldChar w:fldCharType="begin"/>
          </w:r>
          <w:r>
            <w:instrText xml:space="preserve"> PAGEREF _Toc28408 \h </w:instrText>
          </w:r>
          <w:r>
            <w:fldChar w:fldCharType="separate"/>
          </w:r>
          <w:r>
            <w:t>4</w:t>
          </w:r>
          <w:r>
            <w:fldChar w:fldCharType="end"/>
          </w:r>
          <w:r>
            <w:fldChar w:fldCharType="end"/>
          </w:r>
        </w:p>
        <w:p>
          <w:pPr>
            <w:pStyle w:val="9"/>
            <w:tabs>
              <w:tab w:val="right" w:leader="dot" w:pos="9180"/>
            </w:tabs>
          </w:pPr>
          <w:r>
            <w:fldChar w:fldCharType="begin"/>
          </w:r>
          <w:r>
            <w:instrText xml:space="preserve"> HYPERLINK \l _Toc30646 </w:instrText>
          </w:r>
          <w:r>
            <w:fldChar w:fldCharType="separate"/>
          </w:r>
          <w:r>
            <w:rPr>
              <w:rFonts w:hint="eastAsia"/>
              <w:lang w:val="en-US" w:eastAsia="zh-CN"/>
            </w:rPr>
            <w:t>时序图</w:t>
          </w:r>
          <w:r>
            <w:tab/>
          </w:r>
          <w:r>
            <w:fldChar w:fldCharType="begin"/>
          </w:r>
          <w:r>
            <w:instrText xml:space="preserve"> PAGEREF _Toc30646 \h </w:instrText>
          </w:r>
          <w:r>
            <w:fldChar w:fldCharType="separate"/>
          </w:r>
          <w:r>
            <w:t>7</w:t>
          </w:r>
          <w:r>
            <w:fldChar w:fldCharType="end"/>
          </w:r>
          <w:r>
            <w:fldChar w:fldCharType="end"/>
          </w:r>
        </w:p>
        <w:p>
          <w:pPr>
            <w:pStyle w:val="6"/>
            <w:tabs>
              <w:tab w:val="right" w:leader="dot" w:pos="9180"/>
            </w:tabs>
          </w:pPr>
          <w:r>
            <w:fldChar w:fldCharType="begin"/>
          </w:r>
          <w:r>
            <w:instrText xml:space="preserve"> HYPERLINK \l _Toc5637 </w:instrText>
          </w:r>
          <w:r>
            <w:fldChar w:fldCharType="separate"/>
          </w:r>
          <w:r>
            <w:rPr>
              <w:rFonts w:hint="default" w:ascii="Century Gothic" w:hAnsi="Century Gothic" w:eastAsia="Century Gothic" w:cs="Century Gothic"/>
              <w:bCs/>
              <w:w w:val="102"/>
              <w:szCs w:val="27"/>
              <w:lang w:val="zh-CN" w:eastAsia="zh-CN" w:bidi="zh-CN"/>
            </w:rPr>
            <w:t xml:space="preserve">1. </w:t>
          </w:r>
          <w:r>
            <w:t>添加商品到购物车</w:t>
          </w:r>
          <w:r>
            <w:tab/>
          </w:r>
          <w:r>
            <w:fldChar w:fldCharType="begin"/>
          </w:r>
          <w:r>
            <w:instrText xml:space="preserve"> PAGEREF _Toc5637 \h </w:instrText>
          </w:r>
          <w:r>
            <w:fldChar w:fldCharType="separate"/>
          </w:r>
          <w:r>
            <w:t>7</w:t>
          </w:r>
          <w:r>
            <w:fldChar w:fldCharType="end"/>
          </w:r>
          <w:r>
            <w:fldChar w:fldCharType="end"/>
          </w:r>
        </w:p>
        <w:p>
          <w:pPr>
            <w:pStyle w:val="6"/>
            <w:tabs>
              <w:tab w:val="right" w:leader="dot" w:pos="9180"/>
            </w:tabs>
          </w:pPr>
          <w:r>
            <w:fldChar w:fldCharType="begin"/>
          </w:r>
          <w:r>
            <w:instrText xml:space="preserve"> HYPERLINK \l _Toc19375 </w:instrText>
          </w:r>
          <w:r>
            <w:fldChar w:fldCharType="separate"/>
          </w:r>
          <w:r>
            <w:rPr>
              <w:rFonts w:hint="default" w:ascii="Century Gothic" w:hAnsi="Century Gothic" w:eastAsia="Century Gothic" w:cs="Century Gothic"/>
              <w:bCs/>
              <w:w w:val="102"/>
              <w:szCs w:val="27"/>
              <w:lang w:val="zh-CN" w:eastAsia="zh-CN" w:bidi="zh-CN"/>
            </w:rPr>
            <w:t xml:space="preserve">2. </w:t>
          </w:r>
          <w:r>
            <w:t>购物车删除商品</w:t>
          </w:r>
          <w:r>
            <w:tab/>
          </w:r>
          <w:r>
            <w:fldChar w:fldCharType="begin"/>
          </w:r>
          <w:r>
            <w:instrText xml:space="preserve"> PAGEREF _Toc19375 \h </w:instrText>
          </w:r>
          <w:r>
            <w:fldChar w:fldCharType="separate"/>
          </w:r>
          <w:r>
            <w:t>8</w:t>
          </w:r>
          <w:r>
            <w:fldChar w:fldCharType="end"/>
          </w:r>
          <w:r>
            <w:fldChar w:fldCharType="end"/>
          </w:r>
        </w:p>
        <w:p>
          <w:pPr>
            <w:pStyle w:val="6"/>
            <w:tabs>
              <w:tab w:val="right" w:leader="dot" w:pos="9180"/>
            </w:tabs>
          </w:pPr>
          <w:r>
            <w:fldChar w:fldCharType="begin"/>
          </w:r>
          <w:r>
            <w:instrText xml:space="preserve"> HYPERLINK \l _Toc2656 </w:instrText>
          </w:r>
          <w:r>
            <w:fldChar w:fldCharType="separate"/>
          </w:r>
          <w:r>
            <w:rPr>
              <w:rFonts w:hint="default" w:ascii="Century Gothic" w:hAnsi="Century Gothic" w:eastAsia="Century Gothic" w:cs="Century Gothic"/>
              <w:bCs/>
              <w:w w:val="102"/>
              <w:szCs w:val="27"/>
              <w:lang w:val="zh-CN" w:eastAsia="zh-CN" w:bidi="zh-CN"/>
            </w:rPr>
            <w:t xml:space="preserve">3. </w:t>
          </w:r>
          <w:r>
            <w:t>登录注册</w:t>
          </w:r>
          <w:r>
            <w:tab/>
          </w:r>
          <w:r>
            <w:fldChar w:fldCharType="begin"/>
          </w:r>
          <w:r>
            <w:instrText xml:space="preserve"> PAGEREF _Toc2656 \h </w:instrText>
          </w:r>
          <w:r>
            <w:fldChar w:fldCharType="separate"/>
          </w:r>
          <w:r>
            <w:t>9</w:t>
          </w:r>
          <w:r>
            <w:fldChar w:fldCharType="end"/>
          </w:r>
          <w:r>
            <w:fldChar w:fldCharType="end"/>
          </w:r>
        </w:p>
        <w:p>
          <w:pPr>
            <w:pStyle w:val="6"/>
            <w:tabs>
              <w:tab w:val="right" w:leader="dot" w:pos="9180"/>
            </w:tabs>
          </w:pPr>
          <w:r>
            <w:fldChar w:fldCharType="begin"/>
          </w:r>
          <w:r>
            <w:instrText xml:space="preserve"> HYPERLINK \l _Toc15087 </w:instrText>
          </w:r>
          <w:r>
            <w:fldChar w:fldCharType="separate"/>
          </w:r>
          <w:r>
            <w:rPr>
              <w:rFonts w:hint="default" w:ascii="Century Gothic" w:hAnsi="Century Gothic" w:eastAsia="Century Gothic" w:cs="Century Gothic"/>
              <w:bCs/>
              <w:w w:val="102"/>
              <w:szCs w:val="27"/>
              <w:lang w:val="zh-CN" w:eastAsia="zh-CN" w:bidi="zh-CN"/>
            </w:rPr>
            <w:t xml:space="preserve">4. </w:t>
          </w:r>
          <w:r>
            <w:t>提交订单</w:t>
          </w:r>
          <w:r>
            <w:tab/>
          </w:r>
          <w:r>
            <w:fldChar w:fldCharType="begin"/>
          </w:r>
          <w:r>
            <w:instrText xml:space="preserve"> PAGEREF _Toc15087 \h </w:instrText>
          </w:r>
          <w:r>
            <w:fldChar w:fldCharType="separate"/>
          </w:r>
          <w:r>
            <w:t>10</w:t>
          </w:r>
          <w:r>
            <w:fldChar w:fldCharType="end"/>
          </w:r>
          <w:r>
            <w:fldChar w:fldCharType="end"/>
          </w:r>
        </w:p>
        <w:p>
          <w:pPr>
            <w:pStyle w:val="6"/>
            <w:tabs>
              <w:tab w:val="right" w:leader="dot" w:pos="9180"/>
            </w:tabs>
          </w:pPr>
          <w:r>
            <w:fldChar w:fldCharType="begin"/>
          </w:r>
          <w:r>
            <w:instrText xml:space="preserve"> HYPERLINK \l _Toc77 </w:instrText>
          </w:r>
          <w:r>
            <w:fldChar w:fldCharType="separate"/>
          </w:r>
          <w:r>
            <w:rPr>
              <w:rFonts w:hint="default" w:ascii="Century Gothic" w:hAnsi="Century Gothic" w:eastAsia="Century Gothic" w:cs="Century Gothic"/>
              <w:bCs/>
              <w:w w:val="102"/>
              <w:szCs w:val="27"/>
              <w:lang w:val="zh-CN" w:eastAsia="zh-CN" w:bidi="zh-CN"/>
            </w:rPr>
            <w:t xml:space="preserve">5. </w:t>
          </w:r>
          <w:r>
            <w:t>搜索商品</w:t>
          </w:r>
          <w:r>
            <w:tab/>
          </w:r>
          <w:r>
            <w:fldChar w:fldCharType="begin"/>
          </w:r>
          <w:r>
            <w:instrText xml:space="preserve"> PAGEREF _Toc77 \h </w:instrText>
          </w:r>
          <w:r>
            <w:fldChar w:fldCharType="separate"/>
          </w:r>
          <w:r>
            <w:t>11</w:t>
          </w:r>
          <w:r>
            <w:fldChar w:fldCharType="end"/>
          </w:r>
          <w:r>
            <w:fldChar w:fldCharType="end"/>
          </w:r>
        </w:p>
        <w:p>
          <w:pPr>
            <w:pStyle w:val="6"/>
            <w:tabs>
              <w:tab w:val="right" w:leader="dot" w:pos="9180"/>
            </w:tabs>
          </w:pPr>
          <w:r>
            <w:fldChar w:fldCharType="begin"/>
          </w:r>
          <w:r>
            <w:instrText xml:space="preserve"> HYPERLINK \l _Toc5193 </w:instrText>
          </w:r>
          <w:r>
            <w:fldChar w:fldCharType="separate"/>
          </w:r>
          <w:r>
            <w:rPr>
              <w:rFonts w:hint="default" w:ascii="Century Gothic" w:hAnsi="Century Gothic" w:eastAsia="Century Gothic" w:cs="Century Gothic"/>
              <w:bCs/>
              <w:w w:val="102"/>
              <w:szCs w:val="27"/>
              <w:lang w:val="zh-CN" w:eastAsia="zh-CN" w:bidi="zh-CN"/>
            </w:rPr>
            <w:t xml:space="preserve">6. </w:t>
          </w:r>
          <w:r>
            <w:t>订单查询</w:t>
          </w:r>
          <w:r>
            <w:tab/>
          </w:r>
          <w:r>
            <w:fldChar w:fldCharType="begin"/>
          </w:r>
          <w:r>
            <w:instrText xml:space="preserve"> PAGEREF _Toc5193 \h </w:instrText>
          </w:r>
          <w:r>
            <w:fldChar w:fldCharType="separate"/>
          </w:r>
          <w:r>
            <w:t>12</w:t>
          </w:r>
          <w:r>
            <w:fldChar w:fldCharType="end"/>
          </w:r>
          <w:r>
            <w:fldChar w:fldCharType="end"/>
          </w:r>
        </w:p>
        <w:p>
          <w:pPr>
            <w:pStyle w:val="6"/>
            <w:tabs>
              <w:tab w:val="right" w:leader="dot" w:pos="9180"/>
            </w:tabs>
          </w:pPr>
          <w:r>
            <w:fldChar w:fldCharType="begin"/>
          </w:r>
          <w:r>
            <w:instrText xml:space="preserve"> HYPERLINK \l _Toc12417 </w:instrText>
          </w:r>
          <w:r>
            <w:fldChar w:fldCharType="separate"/>
          </w:r>
          <w:r>
            <w:rPr>
              <w:rFonts w:hint="default" w:ascii="Century Gothic" w:hAnsi="Century Gothic" w:eastAsia="Century Gothic" w:cs="Century Gothic"/>
              <w:bCs/>
              <w:w w:val="102"/>
              <w:szCs w:val="27"/>
              <w:lang w:val="zh-CN" w:eastAsia="zh-CN" w:bidi="zh-CN"/>
            </w:rPr>
            <w:t xml:space="preserve">7. </w:t>
          </w:r>
          <w:r>
            <w:t>上传商品</w:t>
          </w:r>
          <w:r>
            <w:tab/>
          </w:r>
          <w:r>
            <w:fldChar w:fldCharType="begin"/>
          </w:r>
          <w:r>
            <w:instrText xml:space="preserve"> PAGEREF _Toc12417 \h </w:instrText>
          </w:r>
          <w:r>
            <w:fldChar w:fldCharType="separate"/>
          </w:r>
          <w:r>
            <w:t>13</w:t>
          </w:r>
          <w:r>
            <w:fldChar w:fldCharType="end"/>
          </w:r>
          <w:r>
            <w:fldChar w:fldCharType="end"/>
          </w:r>
        </w:p>
        <w:p>
          <w:pPr>
            <w:pStyle w:val="6"/>
            <w:tabs>
              <w:tab w:val="right" w:leader="dot" w:pos="9180"/>
            </w:tabs>
          </w:pPr>
          <w:r>
            <w:fldChar w:fldCharType="begin"/>
          </w:r>
          <w:r>
            <w:instrText xml:space="preserve"> HYPERLINK \l _Toc1539 </w:instrText>
          </w:r>
          <w:r>
            <w:fldChar w:fldCharType="separate"/>
          </w:r>
          <w:r>
            <w:rPr>
              <w:rFonts w:hint="default" w:ascii="Century Gothic" w:hAnsi="Century Gothic" w:eastAsia="Century Gothic" w:cs="Century Gothic"/>
              <w:bCs/>
              <w:w w:val="102"/>
              <w:szCs w:val="27"/>
              <w:lang w:val="zh-CN" w:eastAsia="zh-CN" w:bidi="zh-CN"/>
            </w:rPr>
            <w:t xml:space="preserve">8. </w:t>
          </w:r>
          <w:r>
            <w:t>后台订单管理</w:t>
          </w:r>
          <w:r>
            <w:tab/>
          </w:r>
          <w:r>
            <w:fldChar w:fldCharType="begin"/>
          </w:r>
          <w:r>
            <w:instrText xml:space="preserve"> PAGEREF _Toc1539 \h </w:instrText>
          </w:r>
          <w:r>
            <w:fldChar w:fldCharType="separate"/>
          </w:r>
          <w:r>
            <w:t>14</w:t>
          </w:r>
          <w:r>
            <w:fldChar w:fldCharType="end"/>
          </w:r>
          <w:r>
            <w:fldChar w:fldCharType="end"/>
          </w:r>
        </w:p>
        <w:p>
          <w:pPr>
            <w:pStyle w:val="6"/>
            <w:tabs>
              <w:tab w:val="right" w:leader="dot" w:pos="9180"/>
            </w:tabs>
          </w:pPr>
          <w:r>
            <w:fldChar w:fldCharType="begin"/>
          </w:r>
          <w:r>
            <w:instrText xml:space="preserve"> HYPERLINK \l _Toc12016 </w:instrText>
          </w:r>
          <w:r>
            <w:fldChar w:fldCharType="separate"/>
          </w:r>
          <w:r>
            <w:rPr>
              <w:rFonts w:hint="default" w:ascii="Century Gothic" w:hAnsi="Century Gothic" w:eastAsia="Century Gothic" w:cs="Century Gothic"/>
              <w:bCs/>
              <w:w w:val="102"/>
              <w:szCs w:val="27"/>
              <w:lang w:val="zh-CN" w:eastAsia="zh-CN" w:bidi="zh-CN"/>
            </w:rPr>
            <w:t xml:space="preserve">9. </w:t>
          </w:r>
          <w:r>
            <w:t>售后</w:t>
          </w:r>
          <w:r>
            <w:tab/>
          </w:r>
          <w:r>
            <w:fldChar w:fldCharType="begin"/>
          </w:r>
          <w:r>
            <w:instrText xml:space="preserve"> PAGEREF _Toc12016 \h </w:instrText>
          </w:r>
          <w:r>
            <w:fldChar w:fldCharType="separate"/>
          </w:r>
          <w:r>
            <w:t>15</w:t>
          </w:r>
          <w:r>
            <w:fldChar w:fldCharType="end"/>
          </w:r>
          <w:r>
            <w:fldChar w:fldCharType="end"/>
          </w:r>
        </w:p>
        <w:p>
          <w:pPr>
            <w:pStyle w:val="9"/>
            <w:tabs>
              <w:tab w:val="right" w:leader="dot" w:pos="9180"/>
            </w:tabs>
          </w:pPr>
          <w:r>
            <w:fldChar w:fldCharType="begin"/>
          </w:r>
          <w:r>
            <w:instrText xml:space="preserve"> HYPERLINK \l _Toc32764 </w:instrText>
          </w:r>
          <w:r>
            <w:fldChar w:fldCharType="separate"/>
          </w:r>
          <w:r>
            <w:rPr>
              <w:rFonts w:hint="eastAsia"/>
              <w:lang w:val="en-US" w:eastAsia="zh-CN"/>
            </w:rPr>
            <w:t>产品实现说明</w:t>
          </w:r>
          <w:r>
            <w:tab/>
          </w:r>
          <w:r>
            <w:fldChar w:fldCharType="begin"/>
          </w:r>
          <w:r>
            <w:instrText xml:space="preserve"> PAGEREF _Toc32764 \h </w:instrText>
          </w:r>
          <w:r>
            <w:fldChar w:fldCharType="separate"/>
          </w:r>
          <w:r>
            <w:t>16</w:t>
          </w:r>
          <w:r>
            <w:fldChar w:fldCharType="end"/>
          </w:r>
          <w:r>
            <w:fldChar w:fldCharType="end"/>
          </w:r>
        </w:p>
        <w:p>
          <w:pPr>
            <w:pStyle w:val="6"/>
            <w:tabs>
              <w:tab w:val="right" w:leader="dot" w:pos="9180"/>
            </w:tabs>
          </w:pPr>
          <w:r>
            <w:fldChar w:fldCharType="begin"/>
          </w:r>
          <w:r>
            <w:instrText xml:space="preserve"> HYPERLINK \l _Toc4304 </w:instrText>
          </w:r>
          <w:r>
            <w:fldChar w:fldCharType="separate"/>
          </w:r>
          <w:r>
            <w:rPr>
              <w:rFonts w:ascii="Century Gothic" w:eastAsia="Century Gothic"/>
              <w:bCs/>
              <w:szCs w:val="22"/>
            </w:rPr>
            <w:t>1.</w:t>
          </w:r>
          <w:r>
            <w:rPr>
              <w:rFonts w:hint="eastAsia"/>
            </w:rPr>
            <w:t>商城首页</w:t>
          </w:r>
          <w:r>
            <w:tab/>
          </w:r>
          <w:r>
            <w:fldChar w:fldCharType="begin"/>
          </w:r>
          <w:r>
            <w:instrText xml:space="preserve"> PAGEREF _Toc4304 \h </w:instrText>
          </w:r>
          <w:r>
            <w:fldChar w:fldCharType="separate"/>
          </w:r>
          <w:r>
            <w:t>16</w:t>
          </w:r>
          <w:r>
            <w:fldChar w:fldCharType="end"/>
          </w:r>
          <w:r>
            <w:fldChar w:fldCharType="end"/>
          </w:r>
        </w:p>
        <w:p>
          <w:pPr>
            <w:pStyle w:val="6"/>
            <w:tabs>
              <w:tab w:val="right" w:leader="dot" w:pos="9180"/>
            </w:tabs>
          </w:pPr>
          <w:r>
            <w:fldChar w:fldCharType="begin"/>
          </w:r>
          <w:r>
            <w:instrText xml:space="preserve"> HYPERLINK \l _Toc23582 </w:instrText>
          </w:r>
          <w:r>
            <w:fldChar w:fldCharType="separate"/>
          </w:r>
          <w:r>
            <w:rPr>
              <w:rFonts w:ascii="Century Gothic" w:eastAsia="Century Gothic"/>
            </w:rPr>
            <w:t>2.</w:t>
          </w:r>
          <w:r>
            <w:t>商品详情页</w:t>
          </w:r>
          <w:r>
            <w:tab/>
          </w:r>
          <w:r>
            <w:fldChar w:fldCharType="begin"/>
          </w:r>
          <w:r>
            <w:instrText xml:space="preserve"> PAGEREF _Toc23582 \h </w:instrText>
          </w:r>
          <w:r>
            <w:fldChar w:fldCharType="separate"/>
          </w:r>
          <w:r>
            <w:t>21</w:t>
          </w:r>
          <w:r>
            <w:fldChar w:fldCharType="end"/>
          </w:r>
          <w:r>
            <w:fldChar w:fldCharType="end"/>
          </w:r>
        </w:p>
        <w:p>
          <w:pPr>
            <w:pStyle w:val="6"/>
            <w:tabs>
              <w:tab w:val="right" w:leader="dot" w:pos="9180"/>
            </w:tabs>
          </w:pPr>
          <w:r>
            <w:fldChar w:fldCharType="begin"/>
          </w:r>
          <w:r>
            <w:instrText xml:space="preserve"> HYPERLINK \l _Toc9152 </w:instrText>
          </w:r>
          <w:r>
            <w:fldChar w:fldCharType="separate"/>
          </w:r>
          <w:r>
            <w:rPr>
              <w:rFonts w:ascii="Century Gothic" w:eastAsia="Century Gothic"/>
            </w:rPr>
            <w:t>3.</w:t>
          </w:r>
          <w:r>
            <w:t>购物车页面</w:t>
          </w:r>
          <w:r>
            <w:tab/>
          </w:r>
          <w:r>
            <w:fldChar w:fldCharType="begin"/>
          </w:r>
          <w:r>
            <w:instrText xml:space="preserve"> PAGEREF _Toc9152 \h </w:instrText>
          </w:r>
          <w:r>
            <w:fldChar w:fldCharType="separate"/>
          </w:r>
          <w:r>
            <w:t>23</w:t>
          </w:r>
          <w:r>
            <w:fldChar w:fldCharType="end"/>
          </w:r>
          <w:r>
            <w:fldChar w:fldCharType="end"/>
          </w:r>
        </w:p>
        <w:p>
          <w:pPr>
            <w:pStyle w:val="6"/>
            <w:tabs>
              <w:tab w:val="right" w:leader="dot" w:pos="9180"/>
            </w:tabs>
          </w:pPr>
          <w:r>
            <w:fldChar w:fldCharType="begin"/>
          </w:r>
          <w:r>
            <w:instrText xml:space="preserve"> HYPERLINK \l _Toc10086 </w:instrText>
          </w:r>
          <w:r>
            <w:fldChar w:fldCharType="separate"/>
          </w:r>
          <w:r>
            <w:rPr>
              <w:rFonts w:ascii="Century Gothic" w:eastAsia="Century Gothic"/>
            </w:rPr>
            <w:t>4.</w:t>
          </w:r>
          <w:r>
            <w:t>下单页面</w:t>
          </w:r>
          <w:r>
            <w:tab/>
          </w:r>
          <w:r>
            <w:fldChar w:fldCharType="begin"/>
          </w:r>
          <w:r>
            <w:instrText xml:space="preserve"> PAGEREF _Toc10086 \h </w:instrText>
          </w:r>
          <w:r>
            <w:fldChar w:fldCharType="separate"/>
          </w:r>
          <w:r>
            <w:t>27</w:t>
          </w:r>
          <w:r>
            <w:fldChar w:fldCharType="end"/>
          </w:r>
          <w:r>
            <w:fldChar w:fldCharType="end"/>
          </w:r>
        </w:p>
        <w:p>
          <w:pPr>
            <w:pStyle w:val="6"/>
            <w:tabs>
              <w:tab w:val="right" w:leader="dot" w:pos="9180"/>
            </w:tabs>
          </w:pPr>
          <w:r>
            <w:fldChar w:fldCharType="begin"/>
          </w:r>
          <w:r>
            <w:instrText xml:space="preserve"> HYPERLINK \l _Toc18242 </w:instrText>
          </w:r>
          <w:r>
            <w:fldChar w:fldCharType="separate"/>
          </w:r>
          <w:r>
            <w:rPr>
              <w:rFonts w:hint="default" w:ascii="Century Gothic" w:eastAsia="Century Gothic"/>
              <w:w w:val="103"/>
              <w:lang w:val="zh-CN" w:eastAsia="zh-CN" w:bidi="zh-CN"/>
            </w:rPr>
            <w:t xml:space="preserve">5. </w:t>
          </w:r>
          <w:r>
            <w:t>我的页面</w:t>
          </w:r>
          <w:r>
            <w:tab/>
          </w:r>
          <w:r>
            <w:fldChar w:fldCharType="begin"/>
          </w:r>
          <w:r>
            <w:instrText xml:space="preserve"> PAGEREF _Toc18242 \h </w:instrText>
          </w:r>
          <w:r>
            <w:fldChar w:fldCharType="separate"/>
          </w:r>
          <w:r>
            <w:t>31</w:t>
          </w:r>
          <w:r>
            <w:fldChar w:fldCharType="end"/>
          </w:r>
          <w:r>
            <w:fldChar w:fldCharType="end"/>
          </w:r>
        </w:p>
        <w:p>
          <w:pPr>
            <w:pStyle w:val="6"/>
            <w:tabs>
              <w:tab w:val="right" w:leader="dot" w:pos="9180"/>
            </w:tabs>
          </w:pPr>
          <w:r>
            <w:fldChar w:fldCharType="begin"/>
          </w:r>
          <w:r>
            <w:instrText xml:space="preserve"> HYPERLINK \l _Toc30713 </w:instrText>
          </w:r>
          <w:r>
            <w:fldChar w:fldCharType="separate"/>
          </w:r>
          <w:r>
            <w:rPr>
              <w:rFonts w:ascii="Century Gothic" w:eastAsia="Century Gothic"/>
            </w:rPr>
            <w:t>6.</w:t>
          </w:r>
          <w:r>
            <w:t>订单页面</w:t>
          </w:r>
          <w:r>
            <w:tab/>
          </w:r>
          <w:r>
            <w:fldChar w:fldCharType="begin"/>
          </w:r>
          <w:r>
            <w:instrText xml:space="preserve"> PAGEREF _Toc30713 \h </w:instrText>
          </w:r>
          <w:r>
            <w:fldChar w:fldCharType="separate"/>
          </w:r>
          <w:r>
            <w:t>36</w:t>
          </w:r>
          <w:r>
            <w:fldChar w:fldCharType="end"/>
          </w:r>
          <w:r>
            <w:fldChar w:fldCharType="end"/>
          </w:r>
        </w:p>
        <w:p>
          <w:pPr>
            <w:pStyle w:val="6"/>
            <w:tabs>
              <w:tab w:val="right" w:leader="dot" w:pos="9180"/>
            </w:tabs>
          </w:pPr>
          <w:r>
            <w:fldChar w:fldCharType="begin"/>
          </w:r>
          <w:r>
            <w:instrText xml:space="preserve"> HYPERLINK \l _Toc17122 </w:instrText>
          </w:r>
          <w:r>
            <w:fldChar w:fldCharType="separate"/>
          </w:r>
          <w:r>
            <w:rPr>
              <w:rFonts w:ascii="Century Gothic" w:eastAsia="Century Gothic"/>
            </w:rPr>
            <w:t>7.</w:t>
          </w:r>
          <w:r>
            <w:t>后台页面</w:t>
          </w:r>
          <w:r>
            <w:tab/>
          </w:r>
          <w:r>
            <w:fldChar w:fldCharType="begin"/>
          </w:r>
          <w:r>
            <w:instrText xml:space="preserve"> PAGEREF _Toc17122 \h </w:instrText>
          </w:r>
          <w:r>
            <w:fldChar w:fldCharType="separate"/>
          </w:r>
          <w:r>
            <w:t>38</w:t>
          </w:r>
          <w:r>
            <w:fldChar w:fldCharType="end"/>
          </w:r>
          <w:r>
            <w:fldChar w:fldCharType="end"/>
          </w:r>
        </w:p>
        <w:p>
          <w:pPr>
            <w:pStyle w:val="6"/>
            <w:tabs>
              <w:tab w:val="right" w:leader="dot" w:pos="9180"/>
            </w:tabs>
          </w:pPr>
          <w:r>
            <w:fldChar w:fldCharType="begin"/>
          </w:r>
          <w:r>
            <w:instrText xml:space="preserve"> HYPERLINK \l _Toc24871 </w:instrText>
          </w:r>
          <w:r>
            <w:fldChar w:fldCharType="separate"/>
          </w:r>
          <w:r>
            <w:rPr>
              <w:rFonts w:hint="default" w:ascii="Century Gothic" w:hAnsi="Century Gothic" w:eastAsia="Century Gothic" w:cs="Century Gothic"/>
              <w:bCs/>
              <w:w w:val="102"/>
              <w:szCs w:val="27"/>
              <w:lang w:val="zh-CN" w:eastAsia="zh-CN" w:bidi="zh-CN"/>
            </w:rPr>
            <w:t xml:space="preserve">8. </w:t>
          </w:r>
          <w:r>
            <w:t>后台上传商品页面</w:t>
          </w:r>
          <w:r>
            <w:tab/>
          </w:r>
          <w:r>
            <w:fldChar w:fldCharType="begin"/>
          </w:r>
          <w:r>
            <w:instrText xml:space="preserve"> PAGEREF _Toc24871 \h </w:instrText>
          </w:r>
          <w:r>
            <w:fldChar w:fldCharType="separate"/>
          </w:r>
          <w:r>
            <w:t>39</w:t>
          </w:r>
          <w:r>
            <w:fldChar w:fldCharType="end"/>
          </w:r>
          <w:r>
            <w:fldChar w:fldCharType="end"/>
          </w:r>
        </w:p>
        <w:p>
          <w:pPr>
            <w:pStyle w:val="6"/>
            <w:tabs>
              <w:tab w:val="right" w:leader="dot" w:pos="9180"/>
            </w:tabs>
          </w:pPr>
          <w:r>
            <w:fldChar w:fldCharType="begin"/>
          </w:r>
          <w:r>
            <w:instrText xml:space="preserve"> HYPERLINK \l _Toc1734 </w:instrText>
          </w:r>
          <w:r>
            <w:fldChar w:fldCharType="separate"/>
          </w:r>
          <w:r>
            <w:rPr>
              <w:rFonts w:hint="default" w:ascii="Century Gothic" w:hAnsi="Century Gothic" w:eastAsia="Century Gothic" w:cs="Century Gothic"/>
              <w:bCs/>
              <w:w w:val="102"/>
              <w:szCs w:val="27"/>
              <w:lang w:val="zh-CN" w:eastAsia="zh-CN" w:bidi="zh-CN"/>
            </w:rPr>
            <w:t xml:space="preserve">9. </w:t>
          </w:r>
          <w:r>
            <w:t>后台订单管理页面</w:t>
          </w:r>
          <w:r>
            <w:tab/>
          </w:r>
          <w:r>
            <w:fldChar w:fldCharType="begin"/>
          </w:r>
          <w:r>
            <w:instrText xml:space="preserve"> PAGEREF _Toc1734 \h </w:instrText>
          </w:r>
          <w:r>
            <w:fldChar w:fldCharType="separate"/>
          </w:r>
          <w:r>
            <w:t>43</w:t>
          </w:r>
          <w:r>
            <w:fldChar w:fldCharType="end"/>
          </w:r>
          <w:r>
            <w:fldChar w:fldCharType="end"/>
          </w:r>
        </w:p>
        <w:p>
          <w:pPr>
            <w:pStyle w:val="6"/>
            <w:tabs>
              <w:tab w:val="right" w:leader="dot" w:pos="9180"/>
            </w:tabs>
          </w:pPr>
          <w:r>
            <w:fldChar w:fldCharType="begin"/>
          </w:r>
          <w:r>
            <w:instrText xml:space="preserve"> HYPERLINK \l _Toc23631 </w:instrText>
          </w:r>
          <w:r>
            <w:fldChar w:fldCharType="separate"/>
          </w:r>
          <w:r>
            <w:rPr>
              <w:rFonts w:hint="default" w:ascii="Century Gothic" w:hAnsi="Century Gothic" w:eastAsia="Century Gothic" w:cs="Century Gothic"/>
              <w:bCs/>
              <w:w w:val="102"/>
              <w:szCs w:val="27"/>
              <w:lang w:val="zh-CN" w:eastAsia="zh-CN" w:bidi="zh-CN"/>
            </w:rPr>
            <w:t xml:space="preserve">10. </w:t>
          </w:r>
          <w:r>
            <w:t>后台商品管理页面</w:t>
          </w:r>
          <w:r>
            <w:tab/>
          </w:r>
          <w:r>
            <w:fldChar w:fldCharType="begin"/>
          </w:r>
          <w:r>
            <w:instrText xml:space="preserve"> PAGEREF _Toc23631 \h </w:instrText>
          </w:r>
          <w:r>
            <w:fldChar w:fldCharType="separate"/>
          </w:r>
          <w:r>
            <w:t>51</w:t>
          </w:r>
          <w:r>
            <w:fldChar w:fldCharType="end"/>
          </w:r>
          <w:r>
            <w:fldChar w:fldCharType="end"/>
          </w:r>
        </w:p>
        <w:p>
          <w:pPr>
            <w:pStyle w:val="6"/>
            <w:tabs>
              <w:tab w:val="right" w:leader="dot" w:pos="9180"/>
            </w:tabs>
          </w:pPr>
          <w:r>
            <w:fldChar w:fldCharType="begin"/>
          </w:r>
          <w:r>
            <w:instrText xml:space="preserve"> HYPERLINK \l _Toc29045 </w:instrText>
          </w:r>
          <w:r>
            <w:fldChar w:fldCharType="separate"/>
          </w:r>
          <w:r>
            <w:rPr>
              <w:rFonts w:hint="default" w:ascii="Century Gothic" w:hAnsi="Century Gothic" w:eastAsia="Century Gothic" w:cs="Century Gothic"/>
              <w:bCs/>
              <w:w w:val="102"/>
              <w:szCs w:val="27"/>
              <w:lang w:val="zh-CN" w:eastAsia="zh-CN" w:bidi="zh-CN"/>
            </w:rPr>
            <w:t xml:space="preserve">11. </w:t>
          </w:r>
          <w:r>
            <w:t>售后页面</w:t>
          </w:r>
          <w:r>
            <w:tab/>
          </w:r>
          <w:r>
            <w:fldChar w:fldCharType="begin"/>
          </w:r>
          <w:r>
            <w:instrText xml:space="preserve"> PAGEREF _Toc29045 \h </w:instrText>
          </w:r>
          <w:r>
            <w:fldChar w:fldCharType="separate"/>
          </w:r>
          <w:r>
            <w:t>57</w:t>
          </w:r>
          <w:r>
            <w:fldChar w:fldCharType="end"/>
          </w:r>
          <w:r>
            <w:fldChar w:fldCharType="end"/>
          </w:r>
        </w:p>
        <w:p>
          <w:pPr>
            <w:pStyle w:val="9"/>
            <w:tabs>
              <w:tab w:val="right" w:leader="dot" w:pos="9180"/>
            </w:tabs>
          </w:pPr>
          <w:r>
            <w:fldChar w:fldCharType="begin"/>
          </w:r>
          <w:r>
            <w:instrText xml:space="preserve"> HYPERLINK \l _Toc30196 </w:instrText>
          </w:r>
          <w:r>
            <w:fldChar w:fldCharType="separate"/>
          </w:r>
          <w:r>
            <w:rPr>
              <w:rFonts w:hint="eastAsia"/>
              <w:lang w:val="en-US" w:eastAsia="zh-CN"/>
            </w:rPr>
            <w:t>创</w:t>
          </w:r>
          <w:r>
            <w:t>新和优势</w:t>
          </w:r>
          <w:r>
            <w:tab/>
          </w:r>
          <w:r>
            <w:fldChar w:fldCharType="begin"/>
          </w:r>
          <w:r>
            <w:instrText xml:space="preserve"> PAGEREF _Toc30196 \h </w:instrText>
          </w:r>
          <w:r>
            <w:fldChar w:fldCharType="separate"/>
          </w:r>
          <w:r>
            <w:t>60</w:t>
          </w:r>
          <w:r>
            <w:fldChar w:fldCharType="end"/>
          </w:r>
          <w:r>
            <w:fldChar w:fldCharType="end"/>
          </w:r>
        </w:p>
        <w:p>
          <w:pPr>
            <w:pStyle w:val="9"/>
            <w:tabs>
              <w:tab w:val="right" w:leader="dot" w:pos="9180"/>
            </w:tabs>
          </w:pPr>
          <w:r>
            <w:fldChar w:fldCharType="begin"/>
          </w:r>
          <w:r>
            <w:instrText xml:space="preserve"> HYPERLINK \l _Toc19731 </w:instrText>
          </w:r>
          <w:r>
            <w:fldChar w:fldCharType="separate"/>
          </w:r>
          <w:r>
            <w:rPr>
              <w:rFonts w:hint="eastAsia"/>
              <w:lang w:val="en-US" w:eastAsia="zh-CN"/>
            </w:rPr>
            <w:t>总</w:t>
          </w:r>
          <w:r>
            <w:t>结与收获</w:t>
          </w:r>
          <w:r>
            <w:tab/>
          </w:r>
          <w:r>
            <w:fldChar w:fldCharType="begin"/>
          </w:r>
          <w:r>
            <w:instrText xml:space="preserve"> PAGEREF _Toc19731 \h </w:instrText>
          </w:r>
          <w:r>
            <w:fldChar w:fldCharType="separate"/>
          </w:r>
          <w:r>
            <w:t>60</w:t>
          </w:r>
          <w:r>
            <w:fldChar w:fldCharType="end"/>
          </w:r>
          <w:r>
            <w:fldChar w:fldCharType="end"/>
          </w:r>
        </w:p>
        <w:p>
          <w:pPr>
            <w:sectPr>
              <w:pgSz w:w="11900" w:h="16840"/>
              <w:pgMar w:top="1120" w:right="1340" w:bottom="280" w:left="1380" w:header="720" w:footer="720" w:gutter="0"/>
              <w:pgNumType w:fmt="decimal"/>
              <w:cols w:space="720" w:num="1"/>
            </w:sectPr>
          </w:pPr>
          <w:r>
            <w:fldChar w:fldCharType="end"/>
          </w:r>
        </w:p>
      </w:sdtContent>
    </w:sdt>
    <w:p>
      <w:pPr>
        <w:pStyle w:val="2"/>
        <w:tabs>
          <w:tab w:val="left" w:pos="471"/>
          <w:tab w:val="left" w:pos="9029"/>
        </w:tabs>
        <w:spacing w:before="0" w:line="610" w:lineRule="exact"/>
        <w:ind w:left="0" w:leftChars="0" w:firstLine="0" w:firstLineChars="0"/>
        <w:rPr>
          <w:u w:val="none"/>
        </w:rPr>
      </w:pPr>
      <w:bookmarkStart w:id="1" w:name="_Toc6789"/>
      <w:r>
        <w:rPr>
          <w:rFonts w:hint="eastAsia"/>
          <w:color w:val="333333"/>
          <w:u w:val="single" w:color="EDEDED"/>
          <w:lang w:val="en-US" w:eastAsia="zh-CN"/>
        </w:rPr>
        <w:t>小</w:t>
      </w:r>
      <w:r>
        <w:rPr>
          <w:color w:val="333333"/>
          <w:u w:val="single" w:color="EDEDED"/>
        </w:rPr>
        <w:t>程序说明</w:t>
      </w:r>
      <w:bookmarkEnd w:id="1"/>
      <w:r>
        <w:rPr>
          <w:color w:val="333333"/>
          <w:u w:val="single" w:color="EDEDED"/>
        </w:rPr>
        <w:tab/>
      </w:r>
    </w:p>
    <w:p>
      <w:pPr>
        <w:pStyle w:val="3"/>
        <w:spacing w:before="39"/>
        <w:ind w:firstLine="0"/>
      </w:pPr>
      <w:bookmarkStart w:id="2" w:name="需求背景"/>
      <w:bookmarkEnd w:id="2"/>
      <w:bookmarkStart w:id="3" w:name="_Toc3328"/>
      <w:r>
        <w:rPr>
          <w:color w:val="333333"/>
        </w:rPr>
        <w:t>需求背景</w:t>
      </w:r>
      <w:bookmarkEnd w:id="3"/>
    </w:p>
    <w:p>
      <w:pPr>
        <w:pStyle w:val="5"/>
        <w:spacing w:before="143" w:line="206" w:lineRule="auto"/>
        <w:ind w:left="130" w:right="265" w:firstLine="405"/>
        <w:jc w:val="both"/>
      </w:pPr>
      <w:r>
        <w:rPr>
          <w:color w:val="333333"/>
        </w:rPr>
        <w:t>目前的农民收入中，经营性收入占</w:t>
      </w:r>
      <w:r>
        <w:rPr>
          <w:rFonts w:ascii="Arial" w:eastAsia="Arial"/>
          <w:color w:val="333333"/>
        </w:rPr>
        <w:t>30%</w:t>
      </w:r>
      <w:r>
        <w:rPr>
          <w:color w:val="333333"/>
        </w:rPr>
        <w:t>多一点，务工收入占</w:t>
      </w:r>
      <w:r>
        <w:rPr>
          <w:rFonts w:ascii="Arial" w:eastAsia="Arial"/>
          <w:color w:val="333333"/>
        </w:rPr>
        <w:t>45%</w:t>
      </w:r>
      <w:r>
        <w:rPr>
          <w:color w:val="333333"/>
          <w:spacing w:val="-2"/>
        </w:rPr>
        <w:t xml:space="preserve">左右，家庭经营收入主要靠农产品 </w:t>
      </w:r>
      <w:r>
        <w:rPr>
          <w:color w:val="333333"/>
          <w:spacing w:val="-1"/>
        </w:rPr>
        <w:t xml:space="preserve">销售，通过电商销售农产品成为农民增收的一个亮点。在实际电商销售过程中，对于农产品的规模、物  流、品控都有较高的标准和要求，这对于一般农户、或者刚起步的创业者来说很困难。希望有一些结合  当地旅游、美食相关的小程序，让游客查询到当地土特农产品，去到原产地边游玩边购买；也可以填写  </w:t>
      </w:r>
      <w:r>
        <w:rPr>
          <w:color w:val="333333"/>
          <w:w w:val="105"/>
        </w:rPr>
        <w:t>在当地临时住址，方便农户们送货上门。</w:t>
      </w:r>
    </w:p>
    <w:p>
      <w:pPr>
        <w:pStyle w:val="3"/>
        <w:spacing w:before="113"/>
        <w:ind w:firstLine="0"/>
      </w:pPr>
      <w:bookmarkStart w:id="4" w:name="应用场景"/>
      <w:bookmarkEnd w:id="4"/>
      <w:bookmarkStart w:id="5" w:name="_Toc8668"/>
      <w:r>
        <w:rPr>
          <w:color w:val="333333"/>
        </w:rPr>
        <w:t>应用场景</w:t>
      </w:r>
      <w:bookmarkEnd w:id="5"/>
    </w:p>
    <w:p>
      <w:pPr>
        <w:pStyle w:val="5"/>
        <w:spacing w:before="108"/>
        <w:ind w:left="580"/>
      </w:pPr>
      <w:r>
        <w:pict>
          <v:shape id="_x0000_s1026" o:spid="_x0000_s1026" style="position:absolute;left:0pt;margin-left:86pt;margin-top:12.65pt;height:3.8pt;width:3.8pt;mso-position-horizontal-relative:page;z-index:251685888;mso-width-relative:page;mso-height-relative:page;" fillcolor="#333333" filled="t" stroked="f" coordorigin="1721,254" coordsize="76,76" path="m1763,329l1753,329,1748,328,1721,296,1721,286,1753,254,1763,254,1796,286,1796,296,1763,329xe">
            <v:path arrowok="t"/>
            <v:fill on="t" focussize="0,0"/>
            <v:stroke on="f"/>
            <v:imagedata o:title=""/>
            <o:lock v:ext="edit"/>
          </v:shape>
        </w:pict>
      </w:r>
      <w:r>
        <w:rPr>
          <w:color w:val="333333"/>
          <w:w w:val="105"/>
        </w:rPr>
        <w:t>各地农产品销售</w:t>
      </w:r>
    </w:p>
    <w:p>
      <w:pPr>
        <w:pStyle w:val="3"/>
        <w:spacing w:before="103"/>
        <w:ind w:firstLine="0"/>
      </w:pPr>
      <w:bookmarkStart w:id="6" w:name="解决的实际问题"/>
      <w:bookmarkEnd w:id="6"/>
      <w:bookmarkStart w:id="7" w:name="_Toc2705"/>
      <w:r>
        <w:rPr>
          <w:color w:val="333333"/>
        </w:rPr>
        <w:t>解决的实际问题</w:t>
      </w:r>
      <w:bookmarkEnd w:id="7"/>
    </w:p>
    <w:p>
      <w:pPr>
        <w:pStyle w:val="5"/>
        <w:spacing w:before="142" w:line="206" w:lineRule="auto"/>
        <w:ind w:left="580" w:right="5670"/>
      </w:pPr>
      <w:r>
        <w:pict>
          <v:shape id="_x0000_s1027" o:spid="_x0000_s1027" style="position:absolute;left:0pt;margin-left:86pt;margin-top:12.6pt;height:3.8pt;width:3.8pt;mso-position-horizontal-relative:page;z-index:251686912;mso-width-relative:page;mso-height-relative:page;" fillcolor="#333333" filled="t" stroked="f" coordorigin="1721,253" coordsize="76,76" path="m1763,328l1753,328,1748,327,1721,295,1721,285,1753,253,1763,253,1796,285,1796,295,1763,328xe">
            <v:path arrowok="t"/>
            <v:fill on="t" focussize="0,0"/>
            <v:stroke on="f"/>
            <v:imagedata o:title=""/>
            <o:lock v:ext="edit"/>
          </v:shape>
        </w:pict>
      </w:r>
      <w:r>
        <w:pict>
          <v:shape id="_x0000_s1028" o:spid="_x0000_s1028" style="position:absolute;left:0pt;margin-left:86pt;margin-top:27.6pt;height:3.8pt;width:3.8pt;mso-position-horizontal-relative:page;z-index:251687936;mso-width-relative:page;mso-height-relative:page;" fillcolor="#333333" filled="t" stroked="f" coordorigin="1721,553" coordsize="76,76" path="m1763,628l1753,628,1748,627,1721,595,1721,585,1753,553,1763,553,1796,585,1796,595,1763,628xe">
            <v:path arrowok="t"/>
            <v:fill on="t" focussize="0,0"/>
            <v:stroke on="f"/>
            <v:imagedata o:title=""/>
            <o:lock v:ext="edit"/>
          </v:shape>
        </w:pict>
      </w:r>
      <w:r>
        <w:rPr>
          <w:color w:val="333333"/>
        </w:rPr>
        <w:t>为农民提供统一的农产品销售平台为客户提供统一的农产品浏览平台</w:t>
      </w:r>
    </w:p>
    <w:p>
      <w:pPr>
        <w:pStyle w:val="2"/>
        <w:tabs>
          <w:tab w:val="left" w:pos="471"/>
          <w:tab w:val="left" w:pos="9029"/>
        </w:tabs>
        <w:spacing w:before="65"/>
        <w:rPr>
          <w:u w:val="none"/>
        </w:rPr>
      </w:pPr>
      <w:bookmarkStart w:id="8" w:name="产品设计"/>
      <w:bookmarkEnd w:id="8"/>
      <w:bookmarkStart w:id="9" w:name="_Toc22025"/>
      <w:r>
        <w:rPr>
          <w:rFonts w:hint="eastAsia"/>
          <w:color w:val="333333"/>
          <w:u w:val="single" w:color="EDEDED"/>
          <w:lang w:val="en-US" w:eastAsia="zh-CN"/>
        </w:rPr>
        <w:t>产</w:t>
      </w:r>
      <w:r>
        <w:rPr>
          <w:color w:val="333333"/>
          <w:u w:val="single" w:color="EDEDED"/>
        </w:rPr>
        <w:t>品设计</w:t>
      </w:r>
      <w:bookmarkEnd w:id="9"/>
      <w:r>
        <w:rPr>
          <w:color w:val="333333"/>
          <w:u w:val="single" w:color="EDEDED"/>
        </w:rPr>
        <w:tab/>
      </w:r>
    </w:p>
    <w:p>
      <w:pPr>
        <w:pStyle w:val="5"/>
        <w:spacing w:before="82" w:line="344" w:lineRule="exact"/>
        <w:ind w:left="535"/>
      </w:pPr>
      <w:r>
        <w:rPr>
          <w:color w:val="333333"/>
        </w:rPr>
        <w:t>整体架构分为</w:t>
      </w:r>
      <w:r>
        <w:rPr>
          <w:rFonts w:ascii="Arial" w:eastAsia="Arial"/>
          <w:color w:val="333333"/>
        </w:rPr>
        <w:t>To C</w:t>
      </w:r>
      <w:r>
        <w:rPr>
          <w:color w:val="333333"/>
        </w:rPr>
        <w:t>和</w:t>
      </w:r>
      <w:r>
        <w:rPr>
          <w:rFonts w:ascii="Arial" w:eastAsia="Arial"/>
          <w:color w:val="333333"/>
        </w:rPr>
        <w:t>To B</w:t>
      </w:r>
      <w:r>
        <w:rPr>
          <w:color w:val="333333"/>
        </w:rPr>
        <w:t>两个部分，农民可以通过上传商品、管理商品等来实现农产品销售；客户</w:t>
      </w:r>
    </w:p>
    <w:p>
      <w:pPr>
        <w:pStyle w:val="5"/>
        <w:spacing w:line="306" w:lineRule="exact"/>
        <w:ind w:left="130"/>
      </w:pPr>
      <w:r>
        <w:rPr>
          <w:color w:val="333333"/>
          <w:w w:val="105"/>
        </w:rPr>
        <w:t>可以通过浏览商品，下订单等功能来实现农产品的购买。</w:t>
      </w:r>
    </w:p>
    <w:p>
      <w:pPr>
        <w:pStyle w:val="3"/>
        <w:spacing w:before="103"/>
        <w:ind w:firstLine="0"/>
      </w:pPr>
      <w:bookmarkStart w:id="10" w:name="技术方法"/>
      <w:bookmarkEnd w:id="10"/>
      <w:bookmarkStart w:id="11" w:name="_Toc12426"/>
      <w:r>
        <w:rPr>
          <w:color w:val="333333"/>
        </w:rPr>
        <w:t>技术方法</w:t>
      </w:r>
      <w:bookmarkEnd w:id="11"/>
    </w:p>
    <w:p>
      <w:pPr>
        <w:pStyle w:val="5"/>
        <w:spacing w:before="143" w:line="206" w:lineRule="auto"/>
        <w:ind w:left="580" w:right="6947"/>
      </w:pPr>
      <w:r>
        <w:pict>
          <v:shape id="_x0000_s1029" o:spid="_x0000_s1029" style="position:absolute;left:0pt;margin-left:86pt;margin-top:12.65pt;height:3.8pt;width:3.8pt;mso-position-horizontal-relative:page;z-index:251688960;mso-width-relative:page;mso-height-relative:page;" fillcolor="#333333" filled="t" stroked="f" coordorigin="1721,254" coordsize="76,76" path="m1763,329l1753,329,1748,328,1721,296,1721,286,1753,254,1763,254,1796,286,1796,296,1763,329xe">
            <v:path arrowok="t"/>
            <v:fill on="t" focussize="0,0"/>
            <v:stroke on="f"/>
            <v:imagedata o:title=""/>
            <o:lock v:ext="edit"/>
          </v:shape>
        </w:pict>
      </w:r>
      <w:r>
        <w:pict>
          <v:shape id="_x0000_s1030" o:spid="_x0000_s1030" style="position:absolute;left:0pt;margin-left:86pt;margin-top:27.65pt;height:3.8pt;width:3.8pt;mso-position-horizontal-relative:page;z-index:251689984;mso-width-relative:page;mso-height-relative:page;" fillcolor="#333333" filled="t" stroked="f" coordorigin="1721,554" coordsize="76,76" path="m1763,629l1753,629,1748,628,1721,596,1721,586,1753,554,1763,554,1796,586,1796,596,1763,629xe">
            <v:path arrowok="t"/>
            <v:fill on="t" focussize="0,0"/>
            <v:stroke on="f"/>
            <v:imagedata o:title=""/>
            <o:lock v:ext="edit"/>
          </v:shape>
        </w:pict>
      </w:r>
      <w:r>
        <w:rPr>
          <w:color w:val="333333"/>
          <w:w w:val="105"/>
        </w:rPr>
        <w:t>前端：</w:t>
      </w:r>
      <w:r>
        <w:rPr>
          <w:rFonts w:ascii="Arial" w:eastAsia="Arial"/>
          <w:color w:val="333333"/>
          <w:w w:val="105"/>
        </w:rPr>
        <w:t xml:space="preserve">js+css+html </w:t>
      </w:r>
      <w:r>
        <w:rPr>
          <w:color w:val="333333"/>
          <w:w w:val="105"/>
        </w:rPr>
        <w:t>后端：微信云开发</w:t>
      </w:r>
    </w:p>
    <w:p>
      <w:pPr>
        <w:pStyle w:val="5"/>
        <w:spacing w:line="313" w:lineRule="exact"/>
        <w:ind w:left="580"/>
      </w:pPr>
      <w:r>
        <w:pict>
          <v:shape id="_x0000_s1031" o:spid="_x0000_s1031" style="position:absolute;left:0pt;margin-left:86pt;margin-top:5.4pt;height:3.8pt;width:3.8pt;mso-position-horizontal-relative:page;z-index:251691008;mso-width-relative:page;mso-height-relative:page;" fillcolor="#333333" filled="t" stroked="f" coordorigin="1721,109" coordsize="76,76" path="m1763,184l1753,184,1748,183,1721,151,1721,141,1753,109,1763,109,1796,141,1796,151,1763,184xe">
            <v:path arrowok="t"/>
            <v:fill on="t" focussize="0,0"/>
            <v:stroke on="f"/>
            <v:imagedata o:title=""/>
            <o:lock v:ext="edit"/>
          </v:shape>
        </w:pict>
      </w:r>
      <w:r>
        <w:rPr>
          <w:color w:val="333333"/>
          <w:w w:val="105"/>
        </w:rPr>
        <w:t>具体可在产品实现说明中查看</w:t>
      </w:r>
    </w:p>
    <w:p>
      <w:pPr>
        <w:pStyle w:val="3"/>
        <w:spacing w:before="103"/>
        <w:ind w:firstLine="0"/>
      </w:pPr>
      <w:bookmarkStart w:id="12" w:name="主要功能"/>
      <w:bookmarkEnd w:id="12"/>
      <w:bookmarkStart w:id="13" w:name="_Toc16699"/>
      <w:r>
        <w:rPr>
          <w:color w:val="333333"/>
        </w:rPr>
        <w:t>主要功能</w:t>
      </w:r>
      <w:bookmarkEnd w:id="13"/>
    </w:p>
    <w:p>
      <w:pPr>
        <w:pStyle w:val="5"/>
        <w:spacing w:before="140" w:line="206" w:lineRule="auto"/>
        <w:ind w:left="580" w:right="207" w:hanging="256"/>
      </w:pPr>
      <w:r>
        <w:drawing>
          <wp:inline distT="0" distB="0" distL="0" distR="0">
            <wp:extent cx="123825" cy="1238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7" cstate="print"/>
                    <a:stretch>
                      <a:fillRect/>
                    </a:stretch>
                  </pic:blipFill>
                  <pic:spPr>
                    <a:xfrm>
                      <a:off x="0" y="0"/>
                      <a:ext cx="123882" cy="123881"/>
                    </a:xfrm>
                    <a:prstGeom prst="rect">
                      <a:avLst/>
                    </a:prstGeom>
                  </pic:spPr>
                </pic:pic>
              </a:graphicData>
            </a:graphic>
          </wp:inline>
        </w:drawing>
      </w:r>
      <w:r>
        <w:rPr>
          <w:rFonts w:ascii="Times New Roman" w:eastAsia="Times New Roman"/>
          <w:spacing w:val="10"/>
          <w:position w:val="2"/>
          <w:sz w:val="20"/>
        </w:rPr>
        <w:t xml:space="preserve"> </w:t>
      </w:r>
      <w:r>
        <w:rPr>
          <w:color w:val="333333"/>
          <w:spacing w:val="-1"/>
          <w:position w:val="2"/>
        </w:rPr>
        <w:t xml:space="preserve">商品主页，商品列表可以浏览商品，点击列表中的商品可跳转至商品详情页，点击导航栏可以跳转  </w:t>
      </w:r>
      <w:r>
        <w:rPr>
          <w:color w:val="333333"/>
          <w:w w:val="105"/>
        </w:rPr>
        <w:t>购物车、我的等页面，搜索栏</w:t>
      </w:r>
    </w:p>
    <w:p>
      <w:pPr>
        <w:pStyle w:val="5"/>
        <w:spacing w:before="65" w:line="266" w:lineRule="auto"/>
        <w:ind w:left="325" w:right="207"/>
      </w:pPr>
      <w:r>
        <w:drawing>
          <wp:inline distT="0" distB="0" distL="0" distR="0">
            <wp:extent cx="123825" cy="123825"/>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a:picLocks noChangeAspect="1"/>
                    </pic:cNvPicPr>
                  </pic:nvPicPr>
                  <pic:blipFill>
                    <a:blip r:embed="rId7" cstate="print"/>
                    <a:stretch>
                      <a:fillRect/>
                    </a:stretch>
                  </pic:blipFill>
                  <pic:spPr>
                    <a:xfrm>
                      <a:off x="0" y="0"/>
                      <a:ext cx="123882" cy="123881"/>
                    </a:xfrm>
                    <a:prstGeom prst="rect">
                      <a:avLst/>
                    </a:prstGeom>
                  </pic:spPr>
                </pic:pic>
              </a:graphicData>
            </a:graphic>
          </wp:inline>
        </w:drawing>
      </w:r>
      <w:r>
        <w:rPr>
          <w:rFonts w:ascii="Times New Roman" w:eastAsia="Times New Roman"/>
          <w:spacing w:val="10"/>
          <w:position w:val="2"/>
          <w:sz w:val="20"/>
        </w:rPr>
        <w:t xml:space="preserve"> </w:t>
      </w:r>
      <w:r>
        <w:rPr>
          <w:color w:val="333333"/>
          <w:position w:val="2"/>
        </w:rPr>
        <w:t>商品详情页展示商品图片、价格，可以选择规格、数量并添加至购物车，可以点击客服、购物车</w:t>
      </w:r>
      <w:r>
        <w:rPr>
          <w:color w:val="333333"/>
        </w:rPr>
        <w:drawing>
          <wp:inline distT="0" distB="0" distL="0" distR="0">
            <wp:extent cx="123825" cy="123825"/>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png"/>
                    <pic:cNvPicPr>
                      <a:picLocks noChangeAspect="1"/>
                    </pic:cNvPicPr>
                  </pic:nvPicPr>
                  <pic:blipFill>
                    <a:blip r:embed="rId7" cstate="print"/>
                    <a:stretch>
                      <a:fillRect/>
                    </a:stretch>
                  </pic:blipFill>
                  <pic:spPr>
                    <a:xfrm>
                      <a:off x="0" y="0"/>
                      <a:ext cx="123882" cy="123881"/>
                    </a:xfrm>
                    <a:prstGeom prst="rect">
                      <a:avLst/>
                    </a:prstGeom>
                  </pic:spPr>
                </pic:pic>
              </a:graphicData>
            </a:graphic>
          </wp:inline>
        </w:drawing>
      </w:r>
      <w:r>
        <w:rPr>
          <w:color w:val="333333"/>
          <w:position w:val="2"/>
        </w:rPr>
        <w:t xml:space="preserve"> </w:t>
      </w:r>
      <w:r>
        <w:rPr>
          <w:color w:val="333333"/>
          <w:spacing w:val="-1"/>
          <w:position w:val="2"/>
        </w:rPr>
        <w:t>购物车功能，可以修改商品数量，删除商品，可以全选或者取消全选，每次更改都可以计算商品价</w:t>
      </w:r>
    </w:p>
    <w:p>
      <w:pPr>
        <w:pStyle w:val="5"/>
        <w:spacing w:line="268" w:lineRule="exact"/>
        <w:ind w:left="580"/>
      </w:pPr>
      <w:r>
        <w:rPr>
          <w:color w:val="333333"/>
          <w:w w:val="105"/>
        </w:rPr>
        <w:t>格，可以提交订单，进入下单页面</w:t>
      </w:r>
    </w:p>
    <w:p>
      <w:pPr>
        <w:pStyle w:val="5"/>
        <w:spacing w:before="88" w:line="206" w:lineRule="auto"/>
        <w:ind w:left="580" w:right="207" w:hanging="256"/>
      </w:pPr>
      <w:r>
        <w:drawing>
          <wp:inline distT="0" distB="0" distL="0" distR="0">
            <wp:extent cx="123825" cy="123825"/>
            <wp:effectExtent l="0" t="0" r="0" b="0"/>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pic:cNvPicPr>
                      <a:picLocks noChangeAspect="1"/>
                    </pic:cNvPicPr>
                  </pic:nvPicPr>
                  <pic:blipFill>
                    <a:blip r:embed="rId7" cstate="print"/>
                    <a:stretch>
                      <a:fillRect/>
                    </a:stretch>
                  </pic:blipFill>
                  <pic:spPr>
                    <a:xfrm>
                      <a:off x="0" y="0"/>
                      <a:ext cx="123882" cy="123881"/>
                    </a:xfrm>
                    <a:prstGeom prst="rect">
                      <a:avLst/>
                    </a:prstGeom>
                  </pic:spPr>
                </pic:pic>
              </a:graphicData>
            </a:graphic>
          </wp:inline>
        </w:drawing>
      </w:r>
      <w:r>
        <w:rPr>
          <w:rFonts w:ascii="Times New Roman" w:eastAsia="Times New Roman"/>
          <w:spacing w:val="10"/>
          <w:position w:val="2"/>
          <w:sz w:val="20"/>
        </w:rPr>
        <w:t xml:space="preserve"> </w:t>
      </w:r>
      <w:r>
        <w:rPr>
          <w:color w:val="333333"/>
          <w:spacing w:val="-1"/>
          <w:position w:val="2"/>
        </w:rPr>
        <w:t xml:space="preserve">下单功能，在购物车提交订单跳转至下单页面，可以添加地址，查看购买商品列表，计算总价，添  </w:t>
      </w:r>
      <w:r>
        <w:rPr>
          <w:color w:val="333333"/>
          <w:w w:val="105"/>
        </w:rPr>
        <w:t>加备注，最后下单</w:t>
      </w:r>
    </w:p>
    <w:p>
      <w:pPr>
        <w:pStyle w:val="5"/>
        <w:spacing w:before="50" w:line="278" w:lineRule="auto"/>
        <w:ind w:left="325" w:right="3329"/>
      </w:pPr>
      <w:r>
        <w:drawing>
          <wp:inline distT="0" distB="0" distL="0" distR="0">
            <wp:extent cx="123825" cy="123825"/>
            <wp:effectExtent l="0" t="0" r="0" b="0"/>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png"/>
                    <pic:cNvPicPr>
                      <a:picLocks noChangeAspect="1"/>
                    </pic:cNvPicPr>
                  </pic:nvPicPr>
                  <pic:blipFill>
                    <a:blip r:embed="rId7" cstate="print"/>
                    <a:stretch>
                      <a:fillRect/>
                    </a:stretch>
                  </pic:blipFill>
                  <pic:spPr>
                    <a:xfrm>
                      <a:off x="0" y="0"/>
                      <a:ext cx="123882" cy="123881"/>
                    </a:xfrm>
                    <a:prstGeom prst="rect">
                      <a:avLst/>
                    </a:prstGeom>
                  </pic:spPr>
                </pic:pic>
              </a:graphicData>
            </a:graphic>
          </wp:inline>
        </w:drawing>
      </w:r>
      <w:r>
        <w:rPr>
          <w:rFonts w:ascii="Times New Roman" w:eastAsia="Times New Roman"/>
          <w:spacing w:val="10"/>
          <w:position w:val="2"/>
          <w:sz w:val="20"/>
        </w:rPr>
        <w:t xml:space="preserve"> </w:t>
      </w:r>
      <w:r>
        <w:rPr>
          <w:color w:val="333333"/>
          <w:spacing w:val="-1"/>
          <w:position w:val="2"/>
        </w:rPr>
        <w:t>查看订单功能，可以分类别查看已付款、运输中、已完成订单</w:t>
      </w:r>
      <w:r>
        <w:rPr>
          <w:color w:val="333333"/>
          <w:spacing w:val="-1"/>
        </w:rPr>
        <w:drawing>
          <wp:inline distT="0" distB="0" distL="0" distR="0">
            <wp:extent cx="123825" cy="123825"/>
            <wp:effectExtent l="0" t="0" r="0" b="0"/>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pic:cNvPicPr>
                      <a:picLocks noChangeAspect="1"/>
                    </pic:cNvPicPr>
                  </pic:nvPicPr>
                  <pic:blipFill>
                    <a:blip r:embed="rId7" cstate="print"/>
                    <a:stretch>
                      <a:fillRect/>
                    </a:stretch>
                  </pic:blipFill>
                  <pic:spPr>
                    <a:xfrm>
                      <a:off x="0" y="0"/>
                      <a:ext cx="123882" cy="123881"/>
                    </a:xfrm>
                    <a:prstGeom prst="rect">
                      <a:avLst/>
                    </a:prstGeom>
                  </pic:spPr>
                </pic:pic>
              </a:graphicData>
            </a:graphic>
          </wp:inline>
        </w:drawing>
      </w:r>
      <w:r>
        <w:rPr>
          <w:color w:val="333333"/>
          <w:w w:val="105"/>
          <w:position w:val="2"/>
        </w:rPr>
        <w:t>登录功能，支持用户一键注册登录</w:t>
      </w:r>
    </w:p>
    <w:p>
      <w:pPr>
        <w:pStyle w:val="5"/>
        <w:spacing w:line="333" w:lineRule="exact"/>
        <w:ind w:left="325"/>
      </w:pPr>
      <w:r>
        <w:drawing>
          <wp:inline distT="0" distB="0" distL="0" distR="0">
            <wp:extent cx="123825" cy="123825"/>
            <wp:effectExtent l="0" t="0" r="0" b="0"/>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pic:cNvPicPr>
                      <a:picLocks noChangeAspect="1"/>
                    </pic:cNvPicPr>
                  </pic:nvPicPr>
                  <pic:blipFill>
                    <a:blip r:embed="rId7" cstate="print"/>
                    <a:stretch>
                      <a:fillRect/>
                    </a:stretch>
                  </pic:blipFill>
                  <pic:spPr>
                    <a:xfrm>
                      <a:off x="0" y="0"/>
                      <a:ext cx="123882" cy="123881"/>
                    </a:xfrm>
                    <a:prstGeom prst="rect">
                      <a:avLst/>
                    </a:prstGeom>
                  </pic:spPr>
                </pic:pic>
              </a:graphicData>
            </a:graphic>
          </wp:inline>
        </w:drawing>
      </w:r>
      <w:r>
        <w:rPr>
          <w:rFonts w:ascii="Times New Roman" w:eastAsia="Times New Roman"/>
          <w:spacing w:val="10"/>
          <w:position w:val="2"/>
          <w:sz w:val="20"/>
        </w:rPr>
        <w:t xml:space="preserve"> </w:t>
      </w:r>
      <w:r>
        <w:rPr>
          <w:color w:val="333333"/>
          <w:w w:val="105"/>
          <w:position w:val="2"/>
        </w:rPr>
        <w:t>个人主页，可以查看各类别订单，修改地址等，可以登录后台</w:t>
      </w:r>
    </w:p>
    <w:p>
      <w:pPr>
        <w:pStyle w:val="5"/>
        <w:spacing w:before="55"/>
        <w:ind w:left="325"/>
      </w:pPr>
      <w:r>
        <w:drawing>
          <wp:inline distT="0" distB="0" distL="0" distR="0">
            <wp:extent cx="123825" cy="123825"/>
            <wp:effectExtent l="0" t="0" r="0" b="0"/>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pic:cNvPicPr>
                      <a:picLocks noChangeAspect="1"/>
                    </pic:cNvPicPr>
                  </pic:nvPicPr>
                  <pic:blipFill>
                    <a:blip r:embed="rId7" cstate="print"/>
                    <a:stretch>
                      <a:fillRect/>
                    </a:stretch>
                  </pic:blipFill>
                  <pic:spPr>
                    <a:xfrm>
                      <a:off x="0" y="0"/>
                      <a:ext cx="123882" cy="123881"/>
                    </a:xfrm>
                    <a:prstGeom prst="rect">
                      <a:avLst/>
                    </a:prstGeom>
                  </pic:spPr>
                </pic:pic>
              </a:graphicData>
            </a:graphic>
          </wp:inline>
        </w:drawing>
      </w:r>
      <w:r>
        <w:rPr>
          <w:rFonts w:ascii="Times New Roman" w:eastAsia="Times New Roman"/>
          <w:spacing w:val="10"/>
          <w:position w:val="2"/>
          <w:sz w:val="20"/>
        </w:rPr>
        <w:t xml:space="preserve"> </w:t>
      </w:r>
      <w:r>
        <w:rPr>
          <w:color w:val="333333"/>
          <w:w w:val="105"/>
          <w:position w:val="2"/>
        </w:rPr>
        <w:t>简单管理端实现，可上传商品，搜索不同类型的商品，实现商品管理</w:t>
      </w:r>
    </w:p>
    <w:p>
      <w:pPr>
        <w:pStyle w:val="5"/>
        <w:spacing w:before="40" w:line="278" w:lineRule="auto"/>
        <w:ind w:left="325" w:right="2353"/>
      </w:pPr>
      <w:r>
        <w:drawing>
          <wp:inline distT="0" distB="0" distL="0" distR="0">
            <wp:extent cx="123825" cy="123825"/>
            <wp:effectExtent l="0" t="0" r="0" b="0"/>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pic:cNvPicPr>
                      <a:picLocks noChangeAspect="1"/>
                    </pic:cNvPicPr>
                  </pic:nvPicPr>
                  <pic:blipFill>
                    <a:blip r:embed="rId7" cstate="print"/>
                    <a:stretch>
                      <a:fillRect/>
                    </a:stretch>
                  </pic:blipFill>
                  <pic:spPr>
                    <a:xfrm>
                      <a:off x="0" y="0"/>
                      <a:ext cx="123882" cy="123881"/>
                    </a:xfrm>
                    <a:prstGeom prst="rect">
                      <a:avLst/>
                    </a:prstGeom>
                  </pic:spPr>
                </pic:pic>
              </a:graphicData>
            </a:graphic>
          </wp:inline>
        </w:drawing>
      </w:r>
      <w:r>
        <w:rPr>
          <w:rFonts w:ascii="Times New Roman" w:eastAsia="Times New Roman"/>
          <w:spacing w:val="10"/>
          <w:position w:val="2"/>
          <w:sz w:val="20"/>
        </w:rPr>
        <w:t xml:space="preserve"> </w:t>
      </w:r>
      <w:r>
        <w:rPr>
          <w:color w:val="333333"/>
          <w:spacing w:val="-1"/>
          <w:position w:val="2"/>
        </w:rPr>
        <w:t>实现后台订单管理功能，可以查看所有类型订单，选择发货或者取消订单</w:t>
      </w:r>
      <w:r>
        <w:rPr>
          <w:color w:val="333333"/>
          <w:spacing w:val="-1"/>
        </w:rPr>
        <w:drawing>
          <wp:inline distT="0" distB="0" distL="0" distR="0">
            <wp:extent cx="123825" cy="123825"/>
            <wp:effectExtent l="0" t="0" r="0" b="0"/>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png"/>
                    <pic:cNvPicPr>
                      <a:picLocks noChangeAspect="1"/>
                    </pic:cNvPicPr>
                  </pic:nvPicPr>
                  <pic:blipFill>
                    <a:blip r:embed="rId7" cstate="print"/>
                    <a:stretch>
                      <a:fillRect/>
                    </a:stretch>
                  </pic:blipFill>
                  <pic:spPr>
                    <a:xfrm>
                      <a:off x="0" y="0"/>
                      <a:ext cx="123882" cy="123881"/>
                    </a:xfrm>
                    <a:prstGeom prst="rect">
                      <a:avLst/>
                    </a:prstGeom>
                  </pic:spPr>
                </pic:pic>
              </a:graphicData>
            </a:graphic>
          </wp:inline>
        </w:drawing>
      </w:r>
      <w:r>
        <w:rPr>
          <w:color w:val="333333"/>
          <w:w w:val="105"/>
          <w:position w:val="2"/>
        </w:rPr>
        <w:t>简单售后功能，用户可以选择是否售后，并联系客服</w:t>
      </w:r>
    </w:p>
    <w:p>
      <w:pPr>
        <w:pStyle w:val="5"/>
        <w:spacing w:line="333" w:lineRule="exact"/>
        <w:ind w:left="325"/>
      </w:pPr>
      <w:r>
        <w:drawing>
          <wp:inline distT="0" distB="0" distL="0" distR="0">
            <wp:extent cx="123825" cy="123825"/>
            <wp:effectExtent l="0" t="0" r="0" b="0"/>
            <wp:docPr id="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png"/>
                    <pic:cNvPicPr>
                      <a:picLocks noChangeAspect="1"/>
                    </pic:cNvPicPr>
                  </pic:nvPicPr>
                  <pic:blipFill>
                    <a:blip r:embed="rId8" cstate="print"/>
                    <a:stretch>
                      <a:fillRect/>
                    </a:stretch>
                  </pic:blipFill>
                  <pic:spPr>
                    <a:xfrm>
                      <a:off x="0" y="0"/>
                      <a:ext cx="123882" cy="123881"/>
                    </a:xfrm>
                    <a:prstGeom prst="rect">
                      <a:avLst/>
                    </a:prstGeom>
                  </pic:spPr>
                </pic:pic>
              </a:graphicData>
            </a:graphic>
          </wp:inline>
        </w:drawing>
      </w:r>
      <w:r>
        <w:rPr>
          <w:rFonts w:ascii="Times New Roman" w:eastAsia="Times New Roman"/>
          <w:spacing w:val="10"/>
          <w:position w:val="2"/>
          <w:sz w:val="20"/>
        </w:rPr>
        <w:t xml:space="preserve"> </w:t>
      </w:r>
      <w:r>
        <w:rPr>
          <w:color w:val="333333"/>
          <w:w w:val="105"/>
          <w:position w:val="2"/>
        </w:rPr>
        <w:t>简单搜索功能，在商品主页和后台管理均可实现商品的搜索</w:t>
      </w:r>
    </w:p>
    <w:p>
      <w:pPr>
        <w:spacing w:after="0" w:line="333" w:lineRule="exact"/>
        <w:sectPr>
          <w:pgSz w:w="11900" w:h="16840"/>
          <w:pgMar w:top="1120" w:right="1340" w:bottom="280" w:left="1380" w:header="720" w:footer="720" w:gutter="0"/>
          <w:pgNumType w:fmt="decimal"/>
          <w:cols w:space="720" w:num="1"/>
        </w:sectPr>
      </w:pPr>
    </w:p>
    <w:p>
      <w:pPr>
        <w:pStyle w:val="5"/>
        <w:spacing w:before="31"/>
        <w:ind w:left="325"/>
      </w:pPr>
      <w:r>
        <w:drawing>
          <wp:inline distT="0" distB="0" distL="0" distR="0">
            <wp:extent cx="123825" cy="123825"/>
            <wp:effectExtent l="0" t="0" r="0" b="0"/>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png"/>
                    <pic:cNvPicPr>
                      <a:picLocks noChangeAspect="1"/>
                    </pic:cNvPicPr>
                  </pic:nvPicPr>
                  <pic:blipFill>
                    <a:blip r:embed="rId8" cstate="print"/>
                    <a:stretch>
                      <a:fillRect/>
                    </a:stretch>
                  </pic:blipFill>
                  <pic:spPr>
                    <a:xfrm>
                      <a:off x="0" y="0"/>
                      <a:ext cx="123882" cy="123881"/>
                    </a:xfrm>
                    <a:prstGeom prst="rect">
                      <a:avLst/>
                    </a:prstGeom>
                  </pic:spPr>
                </pic:pic>
              </a:graphicData>
            </a:graphic>
          </wp:inline>
        </w:drawing>
      </w:r>
      <w:r>
        <w:rPr>
          <w:rFonts w:ascii="Times New Roman" w:eastAsia="Times New Roman"/>
          <w:spacing w:val="10"/>
          <w:position w:val="2"/>
          <w:sz w:val="20"/>
        </w:rPr>
        <w:t xml:space="preserve"> </w:t>
      </w:r>
      <w:r>
        <w:rPr>
          <w:color w:val="333333"/>
          <w:w w:val="105"/>
          <w:position w:val="2"/>
        </w:rPr>
        <w:t>支持商品分类查看</w:t>
      </w:r>
    </w:p>
    <w:p>
      <w:pPr>
        <w:pStyle w:val="2"/>
        <w:tabs>
          <w:tab w:val="left" w:pos="471"/>
          <w:tab w:val="left" w:pos="9029"/>
        </w:tabs>
        <w:spacing w:before="57"/>
        <w:ind w:left="0" w:leftChars="0" w:firstLine="0" w:firstLineChars="0"/>
        <w:rPr>
          <w:u w:val="none"/>
        </w:rPr>
      </w:pPr>
      <w:bookmarkStart w:id="14" w:name="_Toc27067"/>
      <w:r>
        <w:drawing>
          <wp:anchor distT="0" distB="0" distL="0" distR="0" simplePos="0" relativeHeight="251659264" behindDoc="0" locked="0" layoutInCell="1" allowOverlap="1">
            <wp:simplePos x="0" y="0"/>
            <wp:positionH relativeFrom="page">
              <wp:posOffset>958850</wp:posOffset>
            </wp:positionH>
            <wp:positionV relativeFrom="paragraph">
              <wp:posOffset>501650</wp:posOffset>
            </wp:positionV>
            <wp:extent cx="5659120" cy="3168650"/>
            <wp:effectExtent l="0" t="0" r="0" b="0"/>
            <wp:wrapTopAndBottom/>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png"/>
                    <pic:cNvPicPr>
                      <a:picLocks noChangeAspect="1"/>
                    </pic:cNvPicPr>
                  </pic:nvPicPr>
                  <pic:blipFill>
                    <a:blip r:embed="rId9" cstate="print"/>
                    <a:stretch>
                      <a:fillRect/>
                    </a:stretch>
                  </pic:blipFill>
                  <pic:spPr>
                    <a:xfrm>
                      <a:off x="0" y="0"/>
                      <a:ext cx="5659213" cy="3168396"/>
                    </a:xfrm>
                    <a:prstGeom prst="rect">
                      <a:avLst/>
                    </a:prstGeom>
                  </pic:spPr>
                </pic:pic>
              </a:graphicData>
            </a:graphic>
          </wp:anchor>
        </w:drawing>
      </w:r>
      <w:bookmarkStart w:id="15" w:name="用例图"/>
      <w:bookmarkEnd w:id="15"/>
      <w:r>
        <w:rPr>
          <w:rFonts w:hint="eastAsia"/>
          <w:color w:val="333333"/>
          <w:u w:val="single" w:color="EDEDED"/>
          <w:lang w:val="en-US" w:eastAsia="zh-CN"/>
        </w:rPr>
        <w:t>用</w:t>
      </w:r>
      <w:r>
        <w:rPr>
          <w:color w:val="333333"/>
          <w:u w:val="single" w:color="EDEDED"/>
        </w:rPr>
        <w:t>例图</w:t>
      </w:r>
      <w:bookmarkEnd w:id="14"/>
      <w:r>
        <w:rPr>
          <w:color w:val="333333"/>
          <w:u w:val="single" w:color="EDEDED"/>
        </w:rPr>
        <w:tab/>
      </w:r>
    </w:p>
    <w:p>
      <w:pPr>
        <w:pStyle w:val="3"/>
        <w:spacing w:before="91"/>
        <w:ind w:firstLine="0"/>
      </w:pPr>
      <w:bookmarkStart w:id="16" w:name="用例描述"/>
      <w:bookmarkEnd w:id="16"/>
      <w:bookmarkStart w:id="17" w:name="_Toc28408"/>
      <w:r>
        <w:rPr>
          <w:color w:val="333333"/>
        </w:rPr>
        <w:t>用例描述</w:t>
      </w:r>
      <w:bookmarkEnd w:id="17"/>
    </w:p>
    <w:p>
      <w:pPr>
        <w:pStyle w:val="5"/>
        <w:spacing w:before="12"/>
        <w:rPr>
          <w:b/>
          <w:sz w:val="9"/>
        </w:rPr>
      </w:pPr>
    </w:p>
    <w:tbl>
      <w:tblPr>
        <w:tblStyle w:val="10"/>
        <w:tblW w:w="0" w:type="auto"/>
        <w:tblInd w:w="150" w:type="dxa"/>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Layout w:type="fixed"/>
        <w:tblCellMar>
          <w:top w:w="0" w:type="dxa"/>
          <w:left w:w="0" w:type="dxa"/>
          <w:bottom w:w="0" w:type="dxa"/>
          <w:right w:w="0" w:type="dxa"/>
        </w:tblCellMar>
      </w:tblPr>
      <w:tblGrid>
        <w:gridCol w:w="8884"/>
      </w:tblGrid>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b/>
                <w:sz w:val="19"/>
              </w:rPr>
            </w:pPr>
            <w:r>
              <w:rPr>
                <w:rFonts w:hint="eastAsia" w:ascii="微软雅黑" w:eastAsia="微软雅黑"/>
                <w:b/>
                <w:color w:val="333333"/>
                <w:sz w:val="19"/>
              </w:rPr>
              <w:t>用例名称：用户注册</w:t>
            </w:r>
            <w:r>
              <w:rPr>
                <w:rFonts w:ascii="Century Gothic" w:eastAsia="Century Gothic"/>
                <w:b/>
                <w:color w:val="333333"/>
                <w:sz w:val="19"/>
              </w:rPr>
              <w:t>/</w:t>
            </w:r>
            <w:r>
              <w:rPr>
                <w:rFonts w:hint="eastAsia" w:ascii="微软雅黑" w:eastAsia="微软雅黑"/>
                <w:b/>
                <w:color w:val="333333"/>
                <w:sz w:val="19"/>
              </w:rPr>
              <w:t>登录</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参与者</w:t>
            </w:r>
            <w:r>
              <w:rPr>
                <w:rFonts w:hint="eastAsia" w:ascii="微软雅黑" w:eastAsia="微软雅黑"/>
                <w:color w:val="333333"/>
                <w:w w:val="105"/>
                <w:sz w:val="19"/>
              </w:rPr>
              <w:t>：用户</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sz w:val="19"/>
              </w:rPr>
            </w:pPr>
            <w:r>
              <w:rPr>
                <w:rFonts w:hint="eastAsia" w:ascii="微软雅黑" w:eastAsia="微软雅黑"/>
                <w:b/>
                <w:color w:val="333333"/>
                <w:w w:val="105"/>
                <w:sz w:val="19"/>
              </w:rPr>
              <w:t>简要说明</w:t>
            </w:r>
            <w:r>
              <w:rPr>
                <w:rFonts w:hint="eastAsia" w:ascii="微软雅黑" w:eastAsia="微软雅黑"/>
                <w:color w:val="333333"/>
                <w:w w:val="105"/>
                <w:sz w:val="19"/>
              </w:rPr>
              <w:t>： 用户一键注册登录</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 xml:space="preserve">前置条件： </w:t>
            </w:r>
            <w:r>
              <w:rPr>
                <w:rFonts w:hint="eastAsia" w:ascii="微软雅黑" w:eastAsia="微软雅黑"/>
                <w:color w:val="333333"/>
                <w:w w:val="105"/>
                <w:sz w:val="19"/>
              </w:rPr>
              <w:t>用户同意注册登录</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775" w:hRule="atLeast"/>
        </w:trPr>
        <w:tc>
          <w:tcPr>
            <w:tcW w:w="8884" w:type="dxa"/>
            <w:shd w:val="clear" w:color="auto" w:fill="F7F7F7"/>
          </w:tcPr>
          <w:p>
            <w:pPr>
              <w:pStyle w:val="14"/>
              <w:spacing w:before="97" w:line="206" w:lineRule="auto"/>
              <w:ind w:left="200" w:right="352"/>
              <w:rPr>
                <w:rFonts w:hint="eastAsia" w:ascii="微软雅黑" w:eastAsia="微软雅黑"/>
                <w:sz w:val="19"/>
              </w:rPr>
            </w:pPr>
            <w:r>
              <w:rPr>
                <w:rFonts w:hint="eastAsia" w:ascii="微软雅黑" w:eastAsia="微软雅黑"/>
                <w:b/>
                <w:color w:val="333333"/>
                <w:sz w:val="19"/>
              </w:rPr>
              <w:t xml:space="preserve">基本事件流： </w:t>
            </w:r>
            <w:r>
              <w:rPr>
                <w:rFonts w:ascii="Arial" w:eastAsia="Arial"/>
                <w:color w:val="333333"/>
                <w:sz w:val="19"/>
              </w:rPr>
              <w:t>1</w:t>
            </w:r>
            <w:r>
              <w:rPr>
                <w:rFonts w:hint="eastAsia" w:ascii="微软雅黑" w:eastAsia="微软雅黑"/>
                <w:color w:val="333333"/>
                <w:sz w:val="19"/>
              </w:rPr>
              <w:t xml:space="preserve">．用户进入我的页面 </w:t>
            </w:r>
            <w:r>
              <w:rPr>
                <w:rFonts w:ascii="Arial" w:eastAsia="Arial"/>
                <w:color w:val="333333"/>
                <w:sz w:val="19"/>
              </w:rPr>
              <w:t>2</w:t>
            </w:r>
            <w:r>
              <w:rPr>
                <w:rFonts w:hint="eastAsia" w:ascii="微软雅黑" w:eastAsia="微软雅黑"/>
                <w:color w:val="333333"/>
                <w:sz w:val="19"/>
              </w:rPr>
              <w:t xml:space="preserve">．弹窗提示是否允许注册登录 </w:t>
            </w:r>
            <w:r>
              <w:rPr>
                <w:rFonts w:ascii="Arial" w:eastAsia="Arial"/>
                <w:color w:val="333333"/>
                <w:sz w:val="19"/>
              </w:rPr>
              <w:t>3</w:t>
            </w:r>
            <w:r>
              <w:rPr>
                <w:rFonts w:hint="eastAsia" w:ascii="微软雅黑" w:eastAsia="微软雅黑"/>
                <w:color w:val="333333"/>
                <w:sz w:val="19"/>
              </w:rPr>
              <w:t xml:space="preserve">．用户注册登录成功 </w:t>
            </w:r>
            <w:r>
              <w:rPr>
                <w:rFonts w:ascii="Arial" w:eastAsia="Arial"/>
                <w:color w:val="333333"/>
                <w:sz w:val="19"/>
              </w:rPr>
              <w:t>4.</w:t>
            </w:r>
            <w:r>
              <w:rPr>
                <w:rFonts w:hint="eastAsia" w:ascii="微软雅黑" w:eastAsia="微软雅黑"/>
                <w:color w:val="333333"/>
                <w:sz w:val="19"/>
              </w:rPr>
              <w:t>用例</w:t>
            </w:r>
            <w:r>
              <w:rPr>
                <w:rFonts w:hint="eastAsia" w:ascii="微软雅黑" w:eastAsia="微软雅黑"/>
                <w:color w:val="333333"/>
                <w:w w:val="105"/>
                <w:sz w:val="19"/>
              </w:rPr>
              <w:t>终止</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后置条件</w:t>
            </w:r>
            <w:r>
              <w:rPr>
                <w:rFonts w:hint="eastAsia" w:ascii="微软雅黑" w:eastAsia="微软雅黑"/>
                <w:color w:val="333333"/>
                <w:w w:val="105"/>
                <w:sz w:val="19"/>
              </w:rPr>
              <w:t>： 获得用户微信信息</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sz w:val="19"/>
              </w:rPr>
            </w:pPr>
            <w:r>
              <w:rPr>
                <w:rFonts w:hint="eastAsia" w:ascii="微软雅黑" w:eastAsia="微软雅黑"/>
                <w:b/>
                <w:color w:val="333333"/>
                <w:w w:val="105"/>
                <w:sz w:val="19"/>
              </w:rPr>
              <w:t>注释：</w:t>
            </w:r>
            <w:r>
              <w:rPr>
                <w:rFonts w:hint="eastAsia" w:ascii="微软雅黑" w:eastAsia="微软雅黑"/>
                <w:color w:val="333333"/>
                <w:w w:val="105"/>
                <w:sz w:val="19"/>
              </w:rPr>
              <w:t>无</w:t>
            </w:r>
          </w:p>
        </w:tc>
      </w:tr>
    </w:tbl>
    <w:p>
      <w:pPr>
        <w:pStyle w:val="5"/>
        <w:spacing w:before="3" w:after="1"/>
        <w:rPr>
          <w:b/>
          <w:sz w:val="12"/>
        </w:rPr>
      </w:pPr>
    </w:p>
    <w:tbl>
      <w:tblPr>
        <w:tblStyle w:val="10"/>
        <w:tblW w:w="0" w:type="auto"/>
        <w:tblInd w:w="150" w:type="dxa"/>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Layout w:type="fixed"/>
        <w:tblCellMar>
          <w:top w:w="0" w:type="dxa"/>
          <w:left w:w="0" w:type="dxa"/>
          <w:bottom w:w="0" w:type="dxa"/>
          <w:right w:w="0" w:type="dxa"/>
        </w:tblCellMar>
      </w:tblPr>
      <w:tblGrid>
        <w:gridCol w:w="8884"/>
      </w:tblGrid>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b/>
                <w:sz w:val="19"/>
              </w:rPr>
            </w:pPr>
            <w:r>
              <w:rPr>
                <w:rFonts w:hint="eastAsia" w:ascii="微软雅黑" w:eastAsia="微软雅黑"/>
                <w:b/>
                <w:color w:val="333333"/>
                <w:w w:val="105"/>
                <w:sz w:val="19"/>
              </w:rPr>
              <w:t>用例名称：添加商品</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参与者</w:t>
            </w:r>
            <w:r>
              <w:rPr>
                <w:rFonts w:hint="eastAsia" w:ascii="微软雅黑" w:eastAsia="微软雅黑"/>
                <w:color w:val="333333"/>
                <w:w w:val="105"/>
                <w:sz w:val="19"/>
              </w:rPr>
              <w:t>：顾客</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sz w:val="19"/>
              </w:rPr>
            </w:pPr>
            <w:r>
              <w:rPr>
                <w:rFonts w:hint="eastAsia" w:ascii="微软雅黑" w:eastAsia="微软雅黑"/>
                <w:b/>
                <w:color w:val="333333"/>
                <w:w w:val="105"/>
                <w:sz w:val="19"/>
              </w:rPr>
              <w:t>简要说明</w:t>
            </w:r>
            <w:r>
              <w:rPr>
                <w:rFonts w:hint="eastAsia" w:ascii="微软雅黑" w:eastAsia="微软雅黑"/>
                <w:color w:val="333333"/>
                <w:w w:val="105"/>
                <w:sz w:val="19"/>
              </w:rPr>
              <w:t>： 顾客选择想要的商品添加至购物车</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 xml:space="preserve">前置条件： </w:t>
            </w:r>
            <w:r>
              <w:rPr>
                <w:rFonts w:hint="eastAsia" w:ascii="微软雅黑" w:eastAsia="微软雅黑"/>
                <w:color w:val="333333"/>
                <w:w w:val="105"/>
                <w:sz w:val="19"/>
              </w:rPr>
              <w:t>顾客已注册登录</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sz w:val="19"/>
              </w:rPr>
            </w:pPr>
            <w:r>
              <w:rPr>
                <w:rFonts w:hint="eastAsia" w:ascii="微软雅黑" w:eastAsia="微软雅黑"/>
                <w:b/>
                <w:color w:val="333333"/>
                <w:w w:val="105"/>
                <w:sz w:val="19"/>
              </w:rPr>
              <w:t xml:space="preserve">基本事件流： </w:t>
            </w:r>
            <w:r>
              <w:rPr>
                <w:rFonts w:ascii="Arial" w:eastAsia="Arial"/>
                <w:color w:val="333333"/>
                <w:w w:val="105"/>
                <w:sz w:val="19"/>
              </w:rPr>
              <w:t>1</w:t>
            </w:r>
            <w:r>
              <w:rPr>
                <w:rFonts w:hint="eastAsia" w:ascii="微软雅黑" w:eastAsia="微软雅黑"/>
                <w:color w:val="333333"/>
                <w:w w:val="105"/>
                <w:sz w:val="19"/>
              </w:rPr>
              <w:t xml:space="preserve">．顾客选择商品规格，数量 </w:t>
            </w:r>
            <w:r>
              <w:rPr>
                <w:rFonts w:ascii="Arial" w:eastAsia="Arial"/>
                <w:color w:val="333333"/>
                <w:w w:val="105"/>
                <w:sz w:val="19"/>
              </w:rPr>
              <w:t>2</w:t>
            </w:r>
            <w:r>
              <w:rPr>
                <w:rFonts w:hint="eastAsia" w:ascii="微软雅黑" w:eastAsia="微软雅黑"/>
                <w:color w:val="333333"/>
                <w:w w:val="105"/>
                <w:sz w:val="19"/>
              </w:rPr>
              <w:t xml:space="preserve">．顾客点击加入购物车 </w:t>
            </w:r>
            <w:r>
              <w:rPr>
                <w:rFonts w:ascii="Arial" w:eastAsia="Arial"/>
                <w:color w:val="333333"/>
                <w:w w:val="105"/>
                <w:sz w:val="19"/>
              </w:rPr>
              <w:t>3</w:t>
            </w:r>
            <w:r>
              <w:rPr>
                <w:rFonts w:hint="eastAsia" w:ascii="微软雅黑" w:eastAsia="微软雅黑"/>
                <w:color w:val="333333"/>
                <w:w w:val="105"/>
                <w:sz w:val="19"/>
              </w:rPr>
              <w:t xml:space="preserve">．顾客加入成功 </w:t>
            </w:r>
            <w:r>
              <w:rPr>
                <w:rFonts w:ascii="Arial" w:eastAsia="Arial"/>
                <w:color w:val="333333"/>
                <w:w w:val="105"/>
                <w:sz w:val="19"/>
              </w:rPr>
              <w:t>4.</w:t>
            </w:r>
            <w:r>
              <w:rPr>
                <w:rFonts w:hint="eastAsia" w:ascii="微软雅黑" w:eastAsia="微软雅黑"/>
                <w:color w:val="333333"/>
                <w:w w:val="105"/>
                <w:sz w:val="19"/>
              </w:rPr>
              <w:t>用例终止</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后置条件</w:t>
            </w:r>
            <w:r>
              <w:rPr>
                <w:rFonts w:hint="eastAsia" w:ascii="微软雅黑" w:eastAsia="微软雅黑"/>
                <w:color w:val="333333"/>
                <w:w w:val="105"/>
                <w:sz w:val="19"/>
              </w:rPr>
              <w:t>： 商品添加至购物车页面</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sz w:val="19"/>
              </w:rPr>
            </w:pPr>
            <w:r>
              <w:rPr>
                <w:rFonts w:hint="eastAsia" w:ascii="微软雅黑" w:eastAsia="微软雅黑"/>
                <w:b/>
                <w:color w:val="333333"/>
                <w:w w:val="105"/>
                <w:sz w:val="19"/>
              </w:rPr>
              <w:t>注释：</w:t>
            </w:r>
            <w:r>
              <w:rPr>
                <w:rFonts w:hint="eastAsia" w:ascii="微软雅黑" w:eastAsia="微软雅黑"/>
                <w:color w:val="333333"/>
                <w:w w:val="105"/>
                <w:sz w:val="19"/>
              </w:rPr>
              <w:t>无</w:t>
            </w:r>
          </w:p>
        </w:tc>
      </w:tr>
    </w:tbl>
    <w:p>
      <w:pPr>
        <w:spacing w:after="0"/>
        <w:rPr>
          <w:rFonts w:hint="eastAsia" w:ascii="微软雅黑" w:eastAsia="微软雅黑"/>
          <w:sz w:val="19"/>
        </w:rPr>
        <w:sectPr>
          <w:pgSz w:w="11900" w:h="16840"/>
          <w:pgMar w:top="500" w:right="1340" w:bottom="280" w:left="1380" w:header="720" w:footer="720" w:gutter="0"/>
          <w:pgNumType w:fmt="decimal"/>
          <w:cols w:space="720" w:num="1"/>
        </w:sectPr>
      </w:pPr>
    </w:p>
    <w:tbl>
      <w:tblPr>
        <w:tblStyle w:val="10"/>
        <w:tblW w:w="0" w:type="auto"/>
        <w:tblInd w:w="150" w:type="dxa"/>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Layout w:type="fixed"/>
        <w:tblCellMar>
          <w:top w:w="0" w:type="dxa"/>
          <w:left w:w="0" w:type="dxa"/>
          <w:bottom w:w="0" w:type="dxa"/>
          <w:right w:w="0" w:type="dxa"/>
        </w:tblCellMar>
      </w:tblPr>
      <w:tblGrid>
        <w:gridCol w:w="8884"/>
      </w:tblGrid>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b/>
                <w:sz w:val="19"/>
              </w:rPr>
            </w:pPr>
            <w:r>
              <w:rPr>
                <w:rFonts w:hint="eastAsia" w:ascii="微软雅黑" w:eastAsia="微软雅黑"/>
                <w:b/>
                <w:color w:val="333333"/>
                <w:w w:val="105"/>
                <w:sz w:val="19"/>
              </w:rPr>
              <w:t>用例名称：删除商品</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参与者</w:t>
            </w:r>
            <w:r>
              <w:rPr>
                <w:rFonts w:hint="eastAsia" w:ascii="微软雅黑" w:eastAsia="微软雅黑"/>
                <w:color w:val="333333"/>
                <w:w w:val="105"/>
                <w:sz w:val="19"/>
              </w:rPr>
              <w:t>：顾客</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sz w:val="19"/>
              </w:rPr>
            </w:pPr>
            <w:r>
              <w:rPr>
                <w:rFonts w:hint="eastAsia" w:ascii="微软雅黑" w:eastAsia="微软雅黑"/>
                <w:b/>
                <w:color w:val="333333"/>
                <w:w w:val="105"/>
                <w:sz w:val="19"/>
              </w:rPr>
              <w:t>简要说明</w:t>
            </w:r>
            <w:r>
              <w:rPr>
                <w:rFonts w:hint="eastAsia" w:ascii="微软雅黑" w:eastAsia="微软雅黑"/>
                <w:color w:val="333333"/>
                <w:w w:val="105"/>
                <w:sz w:val="19"/>
              </w:rPr>
              <w:t>： 顾客删除购物车的商品</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 xml:space="preserve">前置条件： </w:t>
            </w:r>
            <w:r>
              <w:rPr>
                <w:rFonts w:hint="eastAsia" w:ascii="微软雅黑" w:eastAsia="微软雅黑"/>
                <w:color w:val="333333"/>
                <w:w w:val="105"/>
                <w:sz w:val="19"/>
              </w:rPr>
              <w:t>顾客已注册登录</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775" w:hRule="atLeast"/>
        </w:trPr>
        <w:tc>
          <w:tcPr>
            <w:tcW w:w="8884" w:type="dxa"/>
            <w:shd w:val="clear" w:color="auto" w:fill="F7F7F7"/>
          </w:tcPr>
          <w:p>
            <w:pPr>
              <w:pStyle w:val="14"/>
              <w:spacing w:before="97" w:line="206" w:lineRule="auto"/>
              <w:ind w:left="200" w:right="371"/>
              <w:rPr>
                <w:rFonts w:hint="eastAsia" w:ascii="微软雅黑" w:eastAsia="微软雅黑"/>
                <w:sz w:val="19"/>
              </w:rPr>
            </w:pPr>
            <w:r>
              <w:rPr>
                <w:rFonts w:hint="eastAsia" w:ascii="微软雅黑" w:eastAsia="微软雅黑"/>
                <w:b/>
                <w:color w:val="333333"/>
                <w:sz w:val="19"/>
              </w:rPr>
              <w:t xml:space="preserve">基本事件流： </w:t>
            </w:r>
            <w:r>
              <w:rPr>
                <w:rFonts w:ascii="Arial" w:eastAsia="Arial"/>
                <w:color w:val="333333"/>
                <w:sz w:val="19"/>
              </w:rPr>
              <w:t>1</w:t>
            </w:r>
            <w:r>
              <w:rPr>
                <w:rFonts w:hint="eastAsia" w:ascii="微软雅黑" w:eastAsia="微软雅黑"/>
                <w:color w:val="333333"/>
                <w:sz w:val="19"/>
              </w:rPr>
              <w:t xml:space="preserve">．顾客长按商品 </w:t>
            </w:r>
            <w:r>
              <w:rPr>
                <w:rFonts w:ascii="Arial" w:eastAsia="Arial"/>
                <w:color w:val="333333"/>
                <w:sz w:val="19"/>
              </w:rPr>
              <w:t>2</w:t>
            </w:r>
            <w:r>
              <w:rPr>
                <w:rFonts w:hint="eastAsia" w:ascii="微软雅黑" w:eastAsia="微软雅黑"/>
                <w:color w:val="333333"/>
                <w:sz w:val="19"/>
              </w:rPr>
              <w:t xml:space="preserve">．出现信息框，询问是否删除  </w:t>
            </w:r>
            <w:r>
              <w:rPr>
                <w:rFonts w:ascii="Arial" w:eastAsia="Arial"/>
                <w:color w:val="333333"/>
                <w:sz w:val="19"/>
              </w:rPr>
              <w:t>3</w:t>
            </w:r>
            <w:r>
              <w:rPr>
                <w:rFonts w:hint="eastAsia" w:ascii="微软雅黑" w:eastAsia="微软雅黑"/>
                <w:color w:val="333333"/>
                <w:sz w:val="19"/>
              </w:rPr>
              <w:t>．点击删除，则商品从购物车中</w:t>
            </w:r>
            <w:r>
              <w:rPr>
                <w:rFonts w:hint="eastAsia" w:ascii="微软雅黑" w:eastAsia="微软雅黑"/>
                <w:color w:val="333333"/>
                <w:w w:val="105"/>
                <w:sz w:val="19"/>
              </w:rPr>
              <w:t xml:space="preserve">删除 </w:t>
            </w:r>
            <w:r>
              <w:rPr>
                <w:rFonts w:ascii="Arial" w:eastAsia="Arial"/>
                <w:color w:val="333333"/>
                <w:w w:val="105"/>
                <w:sz w:val="19"/>
              </w:rPr>
              <w:t>4.</w:t>
            </w:r>
            <w:r>
              <w:rPr>
                <w:rFonts w:hint="eastAsia" w:ascii="微软雅黑" w:eastAsia="微软雅黑"/>
                <w:color w:val="333333"/>
                <w:w w:val="105"/>
                <w:sz w:val="19"/>
              </w:rPr>
              <w:t>用例终止</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后置条件</w:t>
            </w:r>
            <w:r>
              <w:rPr>
                <w:rFonts w:hint="eastAsia" w:ascii="微软雅黑" w:eastAsia="微软雅黑"/>
                <w:color w:val="333333"/>
                <w:w w:val="105"/>
                <w:sz w:val="19"/>
              </w:rPr>
              <w:t>： 商品从购物车中删除</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sz w:val="19"/>
              </w:rPr>
            </w:pPr>
            <w:r>
              <w:rPr>
                <w:rFonts w:hint="eastAsia" w:ascii="微软雅黑" w:eastAsia="微软雅黑"/>
                <w:b/>
                <w:color w:val="333333"/>
                <w:w w:val="105"/>
                <w:sz w:val="19"/>
              </w:rPr>
              <w:t>注释：</w:t>
            </w:r>
            <w:r>
              <w:rPr>
                <w:rFonts w:hint="eastAsia" w:ascii="微软雅黑" w:eastAsia="微软雅黑"/>
                <w:color w:val="333333"/>
                <w:w w:val="105"/>
                <w:sz w:val="19"/>
              </w:rPr>
              <w:t>无</w:t>
            </w:r>
          </w:p>
        </w:tc>
      </w:tr>
    </w:tbl>
    <w:p>
      <w:pPr>
        <w:pStyle w:val="5"/>
        <w:rPr>
          <w:b/>
          <w:sz w:val="13"/>
        </w:rPr>
      </w:pPr>
    </w:p>
    <w:tbl>
      <w:tblPr>
        <w:tblStyle w:val="10"/>
        <w:tblW w:w="0" w:type="auto"/>
        <w:tblInd w:w="150" w:type="dxa"/>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Layout w:type="fixed"/>
        <w:tblCellMar>
          <w:top w:w="0" w:type="dxa"/>
          <w:left w:w="0" w:type="dxa"/>
          <w:bottom w:w="0" w:type="dxa"/>
          <w:right w:w="0" w:type="dxa"/>
        </w:tblCellMar>
      </w:tblPr>
      <w:tblGrid>
        <w:gridCol w:w="8884"/>
      </w:tblGrid>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b/>
                <w:sz w:val="19"/>
              </w:rPr>
            </w:pPr>
            <w:r>
              <w:rPr>
                <w:rFonts w:hint="eastAsia" w:ascii="微软雅黑" w:eastAsia="微软雅黑"/>
                <w:b/>
                <w:color w:val="333333"/>
                <w:w w:val="105"/>
                <w:sz w:val="19"/>
              </w:rPr>
              <w:t>用例名称：提交订单</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参与者</w:t>
            </w:r>
            <w:r>
              <w:rPr>
                <w:rFonts w:hint="eastAsia" w:ascii="微软雅黑" w:eastAsia="微软雅黑"/>
                <w:color w:val="333333"/>
                <w:w w:val="105"/>
                <w:sz w:val="19"/>
              </w:rPr>
              <w:t>：顾客</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sz w:val="19"/>
              </w:rPr>
            </w:pPr>
            <w:r>
              <w:rPr>
                <w:rFonts w:hint="eastAsia" w:ascii="微软雅黑" w:eastAsia="微软雅黑"/>
                <w:b/>
                <w:color w:val="333333"/>
                <w:w w:val="105"/>
                <w:sz w:val="19"/>
              </w:rPr>
              <w:t>简要说明</w:t>
            </w:r>
            <w:r>
              <w:rPr>
                <w:rFonts w:hint="eastAsia" w:ascii="微软雅黑" w:eastAsia="微软雅黑"/>
                <w:color w:val="333333"/>
                <w:w w:val="105"/>
                <w:sz w:val="19"/>
              </w:rPr>
              <w:t>： 顾客提交购物车或者直接购买的商品订单</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 xml:space="preserve">前置条件： </w:t>
            </w:r>
            <w:r>
              <w:rPr>
                <w:rFonts w:hint="eastAsia" w:ascii="微软雅黑" w:eastAsia="微软雅黑"/>
                <w:color w:val="333333"/>
                <w:w w:val="105"/>
                <w:sz w:val="19"/>
              </w:rPr>
              <w:t>顾客已注册登录</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775" w:hRule="atLeast"/>
        </w:trPr>
        <w:tc>
          <w:tcPr>
            <w:tcW w:w="8884" w:type="dxa"/>
            <w:shd w:val="clear" w:color="auto" w:fill="F7F7F7"/>
          </w:tcPr>
          <w:p>
            <w:pPr>
              <w:pStyle w:val="14"/>
              <w:spacing w:before="97" w:line="206" w:lineRule="auto"/>
              <w:ind w:left="200" w:right="352"/>
              <w:rPr>
                <w:rFonts w:hint="eastAsia" w:ascii="微软雅黑" w:eastAsia="微软雅黑"/>
                <w:sz w:val="19"/>
              </w:rPr>
            </w:pPr>
            <w:r>
              <w:rPr>
                <w:rFonts w:hint="eastAsia" w:ascii="微软雅黑" w:eastAsia="微软雅黑"/>
                <w:b/>
                <w:color w:val="333333"/>
                <w:sz w:val="19"/>
              </w:rPr>
              <w:t xml:space="preserve">基本事件流： </w:t>
            </w:r>
            <w:r>
              <w:rPr>
                <w:rFonts w:ascii="Arial" w:eastAsia="Arial"/>
                <w:color w:val="333333"/>
                <w:sz w:val="19"/>
              </w:rPr>
              <w:t>1</w:t>
            </w:r>
            <w:r>
              <w:rPr>
                <w:rFonts w:hint="eastAsia" w:ascii="微软雅黑" w:eastAsia="微软雅黑"/>
                <w:color w:val="333333"/>
                <w:sz w:val="19"/>
              </w:rPr>
              <w:t xml:space="preserve">．顾客点击提交或者购买按钮 </w:t>
            </w:r>
            <w:r>
              <w:rPr>
                <w:rFonts w:ascii="Arial" w:eastAsia="Arial"/>
                <w:color w:val="333333"/>
                <w:sz w:val="19"/>
              </w:rPr>
              <w:t>2</w:t>
            </w:r>
            <w:r>
              <w:rPr>
                <w:rFonts w:hint="eastAsia" w:ascii="微软雅黑" w:eastAsia="微软雅黑"/>
                <w:color w:val="333333"/>
                <w:sz w:val="19"/>
              </w:rPr>
              <w:t xml:space="preserve">．跳转至下单页面 </w:t>
            </w:r>
            <w:r>
              <w:rPr>
                <w:rFonts w:ascii="Arial" w:eastAsia="Arial"/>
                <w:color w:val="333333"/>
                <w:sz w:val="19"/>
              </w:rPr>
              <w:t>3</w:t>
            </w:r>
            <w:r>
              <w:rPr>
                <w:rFonts w:hint="eastAsia" w:ascii="微软雅黑" w:eastAsia="微软雅黑"/>
                <w:color w:val="333333"/>
                <w:sz w:val="19"/>
              </w:rPr>
              <w:t xml:space="preserve">．顾客添加地址备注等 </w:t>
            </w:r>
            <w:r>
              <w:rPr>
                <w:rFonts w:ascii="Arial" w:eastAsia="Arial"/>
                <w:color w:val="333333"/>
                <w:sz w:val="19"/>
              </w:rPr>
              <w:t>4.</w:t>
            </w:r>
            <w:r>
              <w:rPr>
                <w:rFonts w:hint="eastAsia" w:ascii="微软雅黑" w:eastAsia="微软雅黑"/>
                <w:color w:val="333333"/>
                <w:sz w:val="19"/>
              </w:rPr>
              <w:t>点击</w:t>
            </w:r>
            <w:r>
              <w:rPr>
                <w:rFonts w:hint="eastAsia" w:ascii="微软雅黑" w:eastAsia="微软雅黑"/>
                <w:color w:val="333333"/>
                <w:w w:val="105"/>
                <w:sz w:val="19"/>
              </w:rPr>
              <w:t xml:space="preserve">提交 </w:t>
            </w:r>
            <w:r>
              <w:rPr>
                <w:rFonts w:ascii="Arial" w:eastAsia="Arial"/>
                <w:color w:val="333333"/>
                <w:w w:val="105"/>
                <w:sz w:val="19"/>
              </w:rPr>
              <w:t>4.</w:t>
            </w:r>
            <w:r>
              <w:rPr>
                <w:rFonts w:hint="eastAsia" w:ascii="微软雅黑" w:eastAsia="微软雅黑"/>
                <w:color w:val="333333"/>
                <w:w w:val="105"/>
                <w:sz w:val="19"/>
              </w:rPr>
              <w:t>用例终止</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后置条件</w:t>
            </w:r>
            <w:r>
              <w:rPr>
                <w:rFonts w:hint="eastAsia" w:ascii="微软雅黑" w:eastAsia="微软雅黑"/>
                <w:color w:val="333333"/>
                <w:w w:val="105"/>
                <w:sz w:val="19"/>
              </w:rPr>
              <w:t>： 订单添加至订单页面</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sz w:val="19"/>
              </w:rPr>
            </w:pPr>
            <w:r>
              <w:rPr>
                <w:rFonts w:hint="eastAsia" w:ascii="微软雅黑" w:eastAsia="微软雅黑"/>
                <w:b/>
                <w:color w:val="333333"/>
                <w:w w:val="105"/>
                <w:sz w:val="19"/>
              </w:rPr>
              <w:t>注释：</w:t>
            </w:r>
            <w:r>
              <w:rPr>
                <w:rFonts w:hint="eastAsia" w:ascii="微软雅黑" w:eastAsia="微软雅黑"/>
                <w:color w:val="333333"/>
                <w:w w:val="105"/>
                <w:sz w:val="19"/>
              </w:rPr>
              <w:t>无</w:t>
            </w:r>
          </w:p>
        </w:tc>
      </w:tr>
    </w:tbl>
    <w:p>
      <w:pPr>
        <w:pStyle w:val="5"/>
        <w:spacing w:before="3" w:after="1"/>
        <w:rPr>
          <w:b/>
          <w:sz w:val="12"/>
        </w:rPr>
      </w:pPr>
    </w:p>
    <w:tbl>
      <w:tblPr>
        <w:tblStyle w:val="10"/>
        <w:tblW w:w="0" w:type="auto"/>
        <w:tblInd w:w="150" w:type="dxa"/>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Layout w:type="fixed"/>
        <w:tblCellMar>
          <w:top w:w="0" w:type="dxa"/>
          <w:left w:w="0" w:type="dxa"/>
          <w:bottom w:w="0" w:type="dxa"/>
          <w:right w:w="0" w:type="dxa"/>
        </w:tblCellMar>
      </w:tblPr>
      <w:tblGrid>
        <w:gridCol w:w="8884"/>
      </w:tblGrid>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b/>
                <w:sz w:val="19"/>
              </w:rPr>
            </w:pPr>
            <w:r>
              <w:rPr>
                <w:rFonts w:hint="eastAsia" w:ascii="微软雅黑" w:eastAsia="微软雅黑"/>
                <w:b/>
                <w:color w:val="333333"/>
                <w:sz w:val="19"/>
              </w:rPr>
              <w:t>用例名称：管理员注册</w:t>
            </w:r>
            <w:r>
              <w:rPr>
                <w:rFonts w:ascii="Century Gothic" w:eastAsia="Century Gothic"/>
                <w:b/>
                <w:color w:val="333333"/>
                <w:sz w:val="19"/>
              </w:rPr>
              <w:t>/</w:t>
            </w:r>
            <w:r>
              <w:rPr>
                <w:rFonts w:hint="eastAsia" w:ascii="微软雅黑" w:eastAsia="微软雅黑"/>
                <w:b/>
                <w:color w:val="333333"/>
                <w:sz w:val="19"/>
              </w:rPr>
              <w:t>登录</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参与者</w:t>
            </w:r>
            <w:r>
              <w:rPr>
                <w:rFonts w:hint="eastAsia" w:ascii="微软雅黑" w:eastAsia="微软雅黑"/>
                <w:color w:val="333333"/>
                <w:w w:val="105"/>
                <w:sz w:val="19"/>
              </w:rPr>
              <w:t>：管理员</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sz w:val="19"/>
              </w:rPr>
            </w:pPr>
            <w:r>
              <w:rPr>
                <w:rFonts w:hint="eastAsia" w:ascii="微软雅黑" w:eastAsia="微软雅黑"/>
                <w:b/>
                <w:color w:val="333333"/>
                <w:w w:val="105"/>
                <w:sz w:val="19"/>
              </w:rPr>
              <w:t>简要说明</w:t>
            </w:r>
            <w:r>
              <w:rPr>
                <w:rFonts w:hint="eastAsia" w:ascii="微软雅黑" w:eastAsia="微软雅黑"/>
                <w:color w:val="333333"/>
                <w:w w:val="105"/>
                <w:sz w:val="19"/>
              </w:rPr>
              <w:t>： 管理员通过账号密码登录</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 xml:space="preserve">前置条件： </w:t>
            </w:r>
            <w:r>
              <w:rPr>
                <w:rFonts w:hint="eastAsia" w:ascii="微软雅黑" w:eastAsia="微软雅黑"/>
                <w:color w:val="333333"/>
                <w:w w:val="105"/>
                <w:sz w:val="19"/>
              </w:rPr>
              <w:t>进行用户登录</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sz w:val="19"/>
              </w:rPr>
            </w:pPr>
            <w:r>
              <w:rPr>
                <w:rFonts w:hint="eastAsia" w:ascii="微软雅黑" w:eastAsia="微软雅黑"/>
                <w:b/>
                <w:color w:val="333333"/>
                <w:w w:val="105"/>
                <w:sz w:val="19"/>
              </w:rPr>
              <w:t xml:space="preserve">基本事件流： </w:t>
            </w:r>
            <w:r>
              <w:rPr>
                <w:rFonts w:ascii="Arial" w:eastAsia="Arial"/>
                <w:color w:val="333333"/>
                <w:w w:val="105"/>
                <w:sz w:val="19"/>
              </w:rPr>
              <w:t>1</w:t>
            </w:r>
            <w:r>
              <w:rPr>
                <w:rFonts w:hint="eastAsia" w:ascii="微软雅黑" w:eastAsia="微软雅黑"/>
                <w:color w:val="333333"/>
                <w:w w:val="105"/>
                <w:sz w:val="19"/>
              </w:rPr>
              <w:t xml:space="preserve">．管理员点击后台登录 </w:t>
            </w:r>
            <w:r>
              <w:rPr>
                <w:rFonts w:ascii="Arial" w:eastAsia="Arial"/>
                <w:color w:val="333333"/>
                <w:w w:val="105"/>
                <w:sz w:val="19"/>
              </w:rPr>
              <w:t>2</w:t>
            </w:r>
            <w:r>
              <w:rPr>
                <w:rFonts w:hint="eastAsia" w:ascii="微软雅黑" w:eastAsia="微软雅黑"/>
                <w:color w:val="333333"/>
                <w:w w:val="105"/>
                <w:sz w:val="19"/>
              </w:rPr>
              <w:t xml:space="preserve">．弹窗提示输入账号密码 </w:t>
            </w:r>
            <w:r>
              <w:rPr>
                <w:rFonts w:ascii="Arial" w:eastAsia="Arial"/>
                <w:color w:val="333333"/>
                <w:w w:val="105"/>
                <w:sz w:val="19"/>
              </w:rPr>
              <w:t>3</w:t>
            </w:r>
            <w:r>
              <w:rPr>
                <w:rFonts w:hint="eastAsia" w:ascii="微软雅黑" w:eastAsia="微软雅黑"/>
                <w:color w:val="333333"/>
                <w:w w:val="105"/>
                <w:sz w:val="19"/>
              </w:rPr>
              <w:t xml:space="preserve">．管理员登录成功 </w:t>
            </w:r>
            <w:r>
              <w:rPr>
                <w:rFonts w:ascii="Arial" w:eastAsia="Arial"/>
                <w:color w:val="333333"/>
                <w:w w:val="105"/>
                <w:sz w:val="19"/>
              </w:rPr>
              <w:t>4.</w:t>
            </w:r>
            <w:r>
              <w:rPr>
                <w:rFonts w:hint="eastAsia" w:ascii="微软雅黑" w:eastAsia="微软雅黑"/>
                <w:color w:val="333333"/>
                <w:w w:val="105"/>
                <w:sz w:val="19"/>
              </w:rPr>
              <w:t>用例终止</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后置条件</w:t>
            </w:r>
            <w:r>
              <w:rPr>
                <w:rFonts w:hint="eastAsia" w:ascii="微软雅黑" w:eastAsia="微软雅黑"/>
                <w:color w:val="333333"/>
                <w:w w:val="105"/>
                <w:sz w:val="19"/>
              </w:rPr>
              <w:t>： 无</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sz w:val="19"/>
              </w:rPr>
            </w:pPr>
            <w:r>
              <w:rPr>
                <w:rFonts w:hint="eastAsia" w:ascii="微软雅黑" w:eastAsia="微软雅黑"/>
                <w:b/>
                <w:color w:val="333333"/>
                <w:w w:val="105"/>
                <w:sz w:val="19"/>
              </w:rPr>
              <w:t>注释：</w:t>
            </w:r>
            <w:r>
              <w:rPr>
                <w:rFonts w:hint="eastAsia" w:ascii="微软雅黑" w:eastAsia="微软雅黑"/>
                <w:color w:val="333333"/>
                <w:w w:val="105"/>
                <w:sz w:val="19"/>
              </w:rPr>
              <w:t>无</w:t>
            </w:r>
          </w:p>
        </w:tc>
      </w:tr>
    </w:tbl>
    <w:p>
      <w:pPr>
        <w:pStyle w:val="5"/>
        <w:rPr>
          <w:b/>
          <w:sz w:val="13"/>
        </w:rPr>
      </w:pPr>
    </w:p>
    <w:tbl>
      <w:tblPr>
        <w:tblStyle w:val="10"/>
        <w:tblW w:w="0" w:type="auto"/>
        <w:tblInd w:w="150" w:type="dxa"/>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Layout w:type="fixed"/>
        <w:tblCellMar>
          <w:top w:w="0" w:type="dxa"/>
          <w:left w:w="0" w:type="dxa"/>
          <w:bottom w:w="0" w:type="dxa"/>
          <w:right w:w="0" w:type="dxa"/>
        </w:tblCellMar>
      </w:tblPr>
      <w:tblGrid>
        <w:gridCol w:w="8884"/>
      </w:tblGrid>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b/>
                <w:sz w:val="19"/>
              </w:rPr>
            </w:pPr>
            <w:r>
              <w:rPr>
                <w:rFonts w:hint="eastAsia" w:ascii="微软雅黑" w:eastAsia="微软雅黑"/>
                <w:b/>
                <w:color w:val="333333"/>
                <w:w w:val="105"/>
                <w:sz w:val="19"/>
              </w:rPr>
              <w:t>用例名称：管理员上传商品</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参与者</w:t>
            </w:r>
            <w:r>
              <w:rPr>
                <w:rFonts w:hint="eastAsia" w:ascii="微软雅黑" w:eastAsia="微软雅黑"/>
                <w:color w:val="333333"/>
                <w:w w:val="105"/>
                <w:sz w:val="19"/>
              </w:rPr>
              <w:t>：管理员</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sz w:val="19"/>
              </w:rPr>
            </w:pPr>
            <w:r>
              <w:rPr>
                <w:rFonts w:hint="eastAsia" w:ascii="微软雅黑" w:eastAsia="微软雅黑"/>
                <w:b/>
                <w:color w:val="333333"/>
                <w:w w:val="105"/>
                <w:sz w:val="19"/>
              </w:rPr>
              <w:t>简要说明</w:t>
            </w:r>
            <w:r>
              <w:rPr>
                <w:rFonts w:hint="eastAsia" w:ascii="微软雅黑" w:eastAsia="微软雅黑"/>
                <w:color w:val="333333"/>
                <w:w w:val="105"/>
                <w:sz w:val="19"/>
              </w:rPr>
              <w:t>： 管理员点击上传商品进行商品上传</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 xml:space="preserve">前置条件： </w:t>
            </w:r>
            <w:r>
              <w:rPr>
                <w:rFonts w:hint="eastAsia" w:ascii="微软雅黑" w:eastAsia="微软雅黑"/>
                <w:color w:val="333333"/>
                <w:w w:val="105"/>
                <w:sz w:val="19"/>
              </w:rPr>
              <w:t>进行管理员登录</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775" w:hRule="atLeast"/>
        </w:trPr>
        <w:tc>
          <w:tcPr>
            <w:tcW w:w="8884" w:type="dxa"/>
            <w:shd w:val="clear" w:color="auto" w:fill="F7F7F7"/>
          </w:tcPr>
          <w:p>
            <w:pPr>
              <w:pStyle w:val="14"/>
              <w:spacing w:before="62" w:line="325" w:lineRule="exact"/>
              <w:ind w:left="200"/>
              <w:rPr>
                <w:rFonts w:ascii="Arial" w:eastAsia="Arial"/>
                <w:sz w:val="19"/>
              </w:rPr>
            </w:pPr>
            <w:r>
              <w:rPr>
                <w:rFonts w:hint="eastAsia" w:ascii="微软雅黑" w:eastAsia="微软雅黑"/>
                <w:b/>
                <w:color w:val="333333"/>
                <w:w w:val="105"/>
                <w:sz w:val="19"/>
              </w:rPr>
              <w:t xml:space="preserve">基本事件流： </w:t>
            </w:r>
            <w:r>
              <w:rPr>
                <w:rFonts w:ascii="Arial" w:eastAsia="Arial"/>
                <w:color w:val="333333"/>
                <w:w w:val="105"/>
                <w:sz w:val="19"/>
              </w:rPr>
              <w:t>1</w:t>
            </w:r>
            <w:r>
              <w:rPr>
                <w:rFonts w:hint="eastAsia" w:ascii="微软雅黑" w:eastAsia="微软雅黑"/>
                <w:color w:val="333333"/>
                <w:w w:val="105"/>
                <w:sz w:val="19"/>
              </w:rPr>
              <w:t xml:space="preserve">．管理员点击上传商品 </w:t>
            </w:r>
            <w:r>
              <w:rPr>
                <w:rFonts w:ascii="Arial" w:eastAsia="Arial"/>
                <w:color w:val="333333"/>
                <w:w w:val="105"/>
                <w:sz w:val="19"/>
              </w:rPr>
              <w:t>2.</w:t>
            </w:r>
            <w:r>
              <w:rPr>
                <w:rFonts w:hint="eastAsia" w:ascii="微软雅黑" w:eastAsia="微软雅黑"/>
                <w:color w:val="333333"/>
                <w:w w:val="105"/>
                <w:sz w:val="19"/>
              </w:rPr>
              <w:t xml:space="preserve">出现上传商品页面 </w:t>
            </w:r>
            <w:r>
              <w:rPr>
                <w:rFonts w:ascii="Arial" w:eastAsia="Arial"/>
                <w:color w:val="333333"/>
                <w:w w:val="105"/>
                <w:sz w:val="19"/>
              </w:rPr>
              <w:t>3</w:t>
            </w:r>
            <w:r>
              <w:rPr>
                <w:rFonts w:hint="eastAsia" w:ascii="微软雅黑" w:eastAsia="微软雅黑"/>
                <w:color w:val="333333"/>
                <w:w w:val="105"/>
                <w:sz w:val="19"/>
              </w:rPr>
              <w:t xml:space="preserve">．管理员输入商品信息，点击提交 </w:t>
            </w:r>
            <w:r>
              <w:rPr>
                <w:rFonts w:ascii="Arial" w:eastAsia="Arial"/>
                <w:color w:val="333333"/>
                <w:w w:val="105"/>
                <w:sz w:val="19"/>
              </w:rPr>
              <w:t>4.</w:t>
            </w:r>
          </w:p>
          <w:p>
            <w:pPr>
              <w:pStyle w:val="14"/>
              <w:spacing w:before="0" w:line="325" w:lineRule="exact"/>
              <w:ind w:left="200"/>
              <w:rPr>
                <w:rFonts w:hint="eastAsia" w:ascii="微软雅黑" w:eastAsia="微软雅黑"/>
                <w:sz w:val="19"/>
              </w:rPr>
            </w:pPr>
            <w:r>
              <w:rPr>
                <w:rFonts w:hint="eastAsia" w:ascii="微软雅黑" w:eastAsia="微软雅黑"/>
                <w:color w:val="333333"/>
                <w:w w:val="105"/>
                <w:sz w:val="19"/>
              </w:rPr>
              <w:t>用例终止</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后置条件</w:t>
            </w:r>
            <w:r>
              <w:rPr>
                <w:rFonts w:hint="eastAsia" w:ascii="微软雅黑" w:eastAsia="微软雅黑"/>
                <w:color w:val="333333"/>
                <w:w w:val="105"/>
                <w:sz w:val="19"/>
              </w:rPr>
              <w:t>： 商品添加至商品首页的商品列表</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sz w:val="19"/>
              </w:rPr>
            </w:pPr>
            <w:r>
              <w:rPr>
                <w:rFonts w:hint="eastAsia" w:ascii="微软雅黑" w:eastAsia="微软雅黑"/>
                <w:b/>
                <w:color w:val="333333"/>
                <w:w w:val="105"/>
                <w:sz w:val="19"/>
              </w:rPr>
              <w:t>注释：</w:t>
            </w:r>
            <w:r>
              <w:rPr>
                <w:rFonts w:hint="eastAsia" w:ascii="微软雅黑" w:eastAsia="微软雅黑"/>
                <w:color w:val="333333"/>
                <w:w w:val="105"/>
                <w:sz w:val="19"/>
              </w:rPr>
              <w:t>无</w:t>
            </w:r>
          </w:p>
        </w:tc>
      </w:tr>
    </w:tbl>
    <w:p>
      <w:pPr>
        <w:spacing w:after="0"/>
        <w:rPr>
          <w:rFonts w:hint="eastAsia" w:ascii="微软雅黑" w:eastAsia="微软雅黑"/>
          <w:sz w:val="19"/>
        </w:rPr>
      </w:pPr>
    </w:p>
    <w:tbl>
      <w:tblPr>
        <w:tblStyle w:val="10"/>
        <w:tblW w:w="0" w:type="auto"/>
        <w:tblInd w:w="150" w:type="dxa"/>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Layout w:type="fixed"/>
        <w:tblCellMar>
          <w:top w:w="0" w:type="dxa"/>
          <w:left w:w="0" w:type="dxa"/>
          <w:bottom w:w="0" w:type="dxa"/>
          <w:right w:w="0" w:type="dxa"/>
        </w:tblCellMar>
      </w:tblPr>
      <w:tblGrid>
        <w:gridCol w:w="8884"/>
      </w:tblGrid>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b/>
                <w:sz w:val="19"/>
              </w:rPr>
            </w:pPr>
            <w:r>
              <w:rPr>
                <w:rFonts w:hint="eastAsia" w:ascii="微软雅黑" w:eastAsia="微软雅黑"/>
                <w:b/>
                <w:color w:val="333333"/>
                <w:w w:val="105"/>
                <w:sz w:val="19"/>
              </w:rPr>
              <w:t>用例名称：管理员发货</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参与者</w:t>
            </w:r>
            <w:r>
              <w:rPr>
                <w:rFonts w:hint="eastAsia" w:ascii="微软雅黑" w:eastAsia="微软雅黑"/>
                <w:color w:val="333333"/>
                <w:w w:val="105"/>
                <w:sz w:val="19"/>
              </w:rPr>
              <w:t>：管理员</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sz w:val="19"/>
              </w:rPr>
            </w:pPr>
            <w:r>
              <w:rPr>
                <w:rFonts w:hint="eastAsia" w:ascii="微软雅黑" w:eastAsia="微软雅黑"/>
                <w:b/>
                <w:color w:val="333333"/>
                <w:w w:val="105"/>
                <w:sz w:val="19"/>
              </w:rPr>
              <w:t>简要说明</w:t>
            </w:r>
            <w:r>
              <w:rPr>
                <w:rFonts w:hint="eastAsia" w:ascii="微软雅黑" w:eastAsia="微软雅黑"/>
                <w:color w:val="333333"/>
                <w:w w:val="105"/>
                <w:sz w:val="19"/>
              </w:rPr>
              <w:t>： 管理员点击立即发货</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 xml:space="preserve">前置条件： </w:t>
            </w:r>
            <w:r>
              <w:rPr>
                <w:rFonts w:hint="eastAsia" w:ascii="微软雅黑" w:eastAsia="微软雅黑"/>
                <w:color w:val="333333"/>
                <w:w w:val="105"/>
                <w:sz w:val="19"/>
              </w:rPr>
              <w:t>进行管理员登录</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sz w:val="19"/>
              </w:rPr>
            </w:pPr>
            <w:r>
              <w:rPr>
                <w:rFonts w:hint="eastAsia" w:ascii="微软雅黑" w:eastAsia="微软雅黑"/>
                <w:b/>
                <w:color w:val="333333"/>
                <w:w w:val="105"/>
                <w:sz w:val="19"/>
              </w:rPr>
              <w:t xml:space="preserve">基本事件流： </w:t>
            </w:r>
            <w:r>
              <w:rPr>
                <w:rFonts w:ascii="Arial" w:eastAsia="Arial"/>
                <w:color w:val="333333"/>
                <w:w w:val="105"/>
                <w:sz w:val="19"/>
              </w:rPr>
              <w:t>1</w:t>
            </w:r>
            <w:r>
              <w:rPr>
                <w:rFonts w:hint="eastAsia" w:ascii="微软雅黑" w:eastAsia="微软雅黑"/>
                <w:color w:val="333333"/>
                <w:w w:val="105"/>
                <w:sz w:val="19"/>
              </w:rPr>
              <w:t xml:space="preserve">．管理员点击立即发货 </w:t>
            </w:r>
            <w:r>
              <w:rPr>
                <w:rFonts w:ascii="Arial" w:eastAsia="Arial"/>
                <w:color w:val="333333"/>
                <w:w w:val="105"/>
                <w:sz w:val="19"/>
              </w:rPr>
              <w:t>2.</w:t>
            </w:r>
            <w:r>
              <w:rPr>
                <w:rFonts w:hint="eastAsia" w:ascii="微软雅黑" w:eastAsia="微软雅黑"/>
                <w:color w:val="333333"/>
                <w:w w:val="105"/>
                <w:sz w:val="19"/>
              </w:rPr>
              <w:t xml:space="preserve">出现弹窗 </w:t>
            </w:r>
            <w:r>
              <w:rPr>
                <w:rFonts w:ascii="Arial" w:eastAsia="Arial"/>
                <w:color w:val="333333"/>
                <w:w w:val="105"/>
                <w:sz w:val="19"/>
              </w:rPr>
              <w:t>3</w:t>
            </w:r>
            <w:r>
              <w:rPr>
                <w:rFonts w:hint="eastAsia" w:ascii="微软雅黑" w:eastAsia="微软雅黑"/>
                <w:color w:val="333333"/>
                <w:w w:val="105"/>
                <w:sz w:val="19"/>
              </w:rPr>
              <w:t xml:space="preserve">．管理员输入物流信息，点击提交 </w:t>
            </w:r>
            <w:r>
              <w:rPr>
                <w:rFonts w:ascii="Arial" w:eastAsia="Arial"/>
                <w:color w:val="333333"/>
                <w:w w:val="105"/>
                <w:sz w:val="19"/>
              </w:rPr>
              <w:t>4.</w:t>
            </w:r>
            <w:r>
              <w:rPr>
                <w:rFonts w:hint="eastAsia" w:ascii="微软雅黑" w:eastAsia="微软雅黑"/>
                <w:color w:val="333333"/>
                <w:w w:val="105"/>
                <w:sz w:val="19"/>
              </w:rPr>
              <w:t>用例终止</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后置条件</w:t>
            </w:r>
            <w:r>
              <w:rPr>
                <w:rFonts w:hint="eastAsia" w:ascii="微软雅黑" w:eastAsia="微软雅黑"/>
                <w:color w:val="333333"/>
                <w:w w:val="105"/>
                <w:sz w:val="19"/>
              </w:rPr>
              <w:t>： 订单转入售后状态</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sz w:val="19"/>
              </w:rPr>
            </w:pPr>
            <w:r>
              <w:rPr>
                <w:rFonts w:hint="eastAsia" w:ascii="微软雅黑" w:eastAsia="微软雅黑"/>
                <w:b/>
                <w:color w:val="333333"/>
                <w:w w:val="105"/>
                <w:sz w:val="19"/>
              </w:rPr>
              <w:t>注释：</w:t>
            </w:r>
            <w:r>
              <w:rPr>
                <w:rFonts w:hint="eastAsia" w:ascii="微软雅黑" w:eastAsia="微软雅黑"/>
                <w:color w:val="333333"/>
                <w:w w:val="105"/>
                <w:sz w:val="19"/>
              </w:rPr>
              <w:t>无</w:t>
            </w:r>
          </w:p>
        </w:tc>
      </w:tr>
    </w:tbl>
    <w:p>
      <w:pPr>
        <w:pStyle w:val="5"/>
        <w:rPr>
          <w:b/>
          <w:sz w:val="13"/>
        </w:rPr>
      </w:pPr>
    </w:p>
    <w:tbl>
      <w:tblPr>
        <w:tblStyle w:val="10"/>
        <w:tblW w:w="0" w:type="auto"/>
        <w:tblInd w:w="150" w:type="dxa"/>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Layout w:type="fixed"/>
        <w:tblCellMar>
          <w:top w:w="0" w:type="dxa"/>
          <w:left w:w="0" w:type="dxa"/>
          <w:bottom w:w="0" w:type="dxa"/>
          <w:right w:w="0" w:type="dxa"/>
        </w:tblCellMar>
      </w:tblPr>
      <w:tblGrid>
        <w:gridCol w:w="8884"/>
      </w:tblGrid>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b/>
                <w:sz w:val="19"/>
              </w:rPr>
            </w:pPr>
            <w:r>
              <w:rPr>
                <w:rFonts w:hint="eastAsia" w:ascii="微软雅黑" w:eastAsia="微软雅黑"/>
                <w:b/>
                <w:color w:val="333333"/>
                <w:w w:val="105"/>
                <w:sz w:val="19"/>
              </w:rPr>
              <w:t>用例名称：售后</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参与者</w:t>
            </w:r>
            <w:r>
              <w:rPr>
                <w:rFonts w:hint="eastAsia" w:ascii="微软雅黑" w:eastAsia="微软雅黑"/>
                <w:color w:val="333333"/>
                <w:w w:val="105"/>
                <w:sz w:val="19"/>
              </w:rPr>
              <w:t>：顾客</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sz w:val="19"/>
              </w:rPr>
            </w:pPr>
            <w:r>
              <w:rPr>
                <w:rFonts w:hint="eastAsia" w:ascii="微软雅黑" w:eastAsia="微软雅黑"/>
                <w:b/>
                <w:color w:val="333333"/>
                <w:w w:val="105"/>
                <w:sz w:val="19"/>
              </w:rPr>
              <w:t>简要说明</w:t>
            </w:r>
            <w:r>
              <w:rPr>
                <w:rFonts w:hint="eastAsia" w:ascii="微软雅黑" w:eastAsia="微软雅黑"/>
                <w:color w:val="333333"/>
                <w:w w:val="105"/>
                <w:sz w:val="19"/>
              </w:rPr>
              <w:t>： 顾客点击联系客服或者同意售后</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 xml:space="preserve">前置条件： </w:t>
            </w:r>
            <w:r>
              <w:rPr>
                <w:rFonts w:hint="eastAsia" w:ascii="微软雅黑" w:eastAsia="微软雅黑"/>
                <w:color w:val="333333"/>
                <w:w w:val="105"/>
                <w:sz w:val="19"/>
              </w:rPr>
              <w:t>进行顾客登录</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sz w:val="19"/>
              </w:rPr>
            </w:pPr>
            <w:r>
              <w:rPr>
                <w:rFonts w:hint="eastAsia" w:ascii="微软雅黑" w:eastAsia="微软雅黑"/>
                <w:b/>
                <w:color w:val="333333"/>
                <w:w w:val="105"/>
                <w:sz w:val="19"/>
              </w:rPr>
              <w:t xml:space="preserve">基本事件流： </w:t>
            </w:r>
            <w:r>
              <w:rPr>
                <w:rFonts w:ascii="Arial" w:eastAsia="Arial"/>
                <w:color w:val="333333"/>
                <w:w w:val="105"/>
                <w:sz w:val="19"/>
              </w:rPr>
              <w:t>1</w:t>
            </w:r>
            <w:r>
              <w:rPr>
                <w:rFonts w:hint="eastAsia" w:ascii="微软雅黑" w:eastAsia="微软雅黑"/>
                <w:color w:val="333333"/>
                <w:w w:val="105"/>
                <w:sz w:val="19"/>
              </w:rPr>
              <w:t xml:space="preserve">．顾客点击联系客服或者同意售后 </w:t>
            </w:r>
            <w:r>
              <w:rPr>
                <w:rFonts w:ascii="Arial" w:eastAsia="Arial"/>
                <w:color w:val="333333"/>
                <w:w w:val="105"/>
                <w:sz w:val="19"/>
              </w:rPr>
              <w:t>2.</w:t>
            </w:r>
            <w:r>
              <w:rPr>
                <w:rFonts w:hint="eastAsia" w:ascii="微软雅黑" w:eastAsia="微软雅黑"/>
                <w:color w:val="333333"/>
                <w:w w:val="105"/>
                <w:sz w:val="19"/>
              </w:rPr>
              <w:t xml:space="preserve">顾客进入客服，物品转入售后状态 </w:t>
            </w:r>
            <w:r>
              <w:rPr>
                <w:rFonts w:ascii="Arial" w:eastAsia="Arial"/>
                <w:color w:val="333333"/>
                <w:w w:val="105"/>
                <w:sz w:val="19"/>
              </w:rPr>
              <w:t>3.</w:t>
            </w:r>
            <w:r>
              <w:rPr>
                <w:rFonts w:hint="eastAsia" w:ascii="微软雅黑" w:eastAsia="微软雅黑"/>
                <w:color w:val="333333"/>
                <w:w w:val="105"/>
                <w:sz w:val="19"/>
              </w:rPr>
              <w:t>用例终止</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tcPr>
          <w:p>
            <w:pPr>
              <w:pStyle w:val="14"/>
              <w:spacing w:before="62"/>
              <w:ind w:left="200"/>
              <w:rPr>
                <w:rFonts w:hint="eastAsia" w:ascii="微软雅黑" w:eastAsia="微软雅黑"/>
                <w:sz w:val="19"/>
              </w:rPr>
            </w:pPr>
            <w:r>
              <w:rPr>
                <w:rFonts w:hint="eastAsia" w:ascii="微软雅黑" w:eastAsia="微软雅黑"/>
                <w:b/>
                <w:color w:val="333333"/>
                <w:w w:val="105"/>
                <w:sz w:val="19"/>
              </w:rPr>
              <w:t>后置条件</w:t>
            </w:r>
            <w:r>
              <w:rPr>
                <w:rFonts w:hint="eastAsia" w:ascii="微软雅黑" w:eastAsia="微软雅黑"/>
                <w:color w:val="333333"/>
                <w:w w:val="105"/>
                <w:sz w:val="19"/>
              </w:rPr>
              <w:t>：</w:t>
            </w:r>
          </w:p>
        </w:tc>
      </w:tr>
      <w:tr>
        <w:tblPrEx>
          <w:tblBorders>
            <w:top w:val="single" w:color="DEE2E4" w:sz="8" w:space="0"/>
            <w:left w:val="single" w:color="DEE2E4" w:sz="8" w:space="0"/>
            <w:bottom w:val="single" w:color="DEE2E4" w:sz="8" w:space="0"/>
            <w:right w:val="single" w:color="DEE2E4" w:sz="8" w:space="0"/>
            <w:insideH w:val="single" w:color="DEE2E4" w:sz="8" w:space="0"/>
            <w:insideV w:val="single" w:color="DEE2E4" w:sz="8" w:space="0"/>
          </w:tblBorders>
          <w:tblCellMar>
            <w:top w:w="0" w:type="dxa"/>
            <w:left w:w="0" w:type="dxa"/>
            <w:bottom w:w="0" w:type="dxa"/>
            <w:right w:w="0" w:type="dxa"/>
          </w:tblCellMar>
        </w:tblPrEx>
        <w:trPr>
          <w:trHeight w:val="475" w:hRule="atLeast"/>
        </w:trPr>
        <w:tc>
          <w:tcPr>
            <w:tcW w:w="8884" w:type="dxa"/>
            <w:shd w:val="clear" w:color="auto" w:fill="F7F7F7"/>
          </w:tcPr>
          <w:p>
            <w:pPr>
              <w:pStyle w:val="14"/>
              <w:spacing w:before="62"/>
              <w:ind w:left="200"/>
              <w:rPr>
                <w:rFonts w:hint="eastAsia" w:ascii="微软雅黑" w:eastAsia="微软雅黑"/>
                <w:sz w:val="19"/>
              </w:rPr>
            </w:pPr>
            <w:r>
              <w:rPr>
                <w:rFonts w:hint="eastAsia" w:ascii="微软雅黑" w:eastAsia="微软雅黑"/>
                <w:b/>
                <w:color w:val="333333"/>
                <w:w w:val="105"/>
                <w:sz w:val="19"/>
              </w:rPr>
              <w:t>注释：</w:t>
            </w:r>
            <w:r>
              <w:rPr>
                <w:rFonts w:hint="eastAsia" w:ascii="微软雅黑" w:eastAsia="微软雅黑"/>
                <w:color w:val="333333"/>
                <w:w w:val="105"/>
                <w:sz w:val="19"/>
              </w:rPr>
              <w:t>无</w:t>
            </w:r>
          </w:p>
        </w:tc>
      </w:tr>
    </w:tbl>
    <w:p>
      <w:pPr>
        <w:pStyle w:val="5"/>
        <w:spacing w:before="1"/>
        <w:rPr>
          <w:b/>
          <w:sz w:val="5"/>
        </w:rPr>
      </w:pPr>
    </w:p>
    <w:p>
      <w:pPr>
        <w:tabs>
          <w:tab w:val="left" w:pos="471"/>
          <w:tab w:val="left" w:pos="9029"/>
        </w:tabs>
        <w:spacing w:before="13"/>
        <w:ind w:right="0"/>
        <w:jc w:val="left"/>
        <w:outlineLvl w:val="1"/>
        <w:rPr>
          <w:rFonts w:hint="eastAsia" w:ascii="微软雅黑" w:eastAsia="微软雅黑"/>
          <w:b/>
          <w:color w:val="333333"/>
          <w:sz w:val="34"/>
          <w:u w:val="single" w:color="EDEDED"/>
          <w:lang w:val="en-US" w:eastAsia="zh-CN"/>
        </w:rPr>
      </w:pPr>
      <w:bookmarkStart w:id="18" w:name="时序图"/>
      <w:bookmarkEnd w:id="18"/>
      <w:bookmarkStart w:id="19" w:name="_Toc30646"/>
    </w:p>
    <w:p>
      <w:pPr>
        <w:tabs>
          <w:tab w:val="left" w:pos="471"/>
          <w:tab w:val="left" w:pos="9029"/>
        </w:tabs>
        <w:spacing w:before="13"/>
        <w:ind w:right="0"/>
        <w:jc w:val="left"/>
        <w:outlineLvl w:val="1"/>
        <w:rPr>
          <w:rFonts w:hint="eastAsia" w:ascii="微软雅黑" w:eastAsia="微软雅黑"/>
          <w:b/>
          <w:color w:val="333333"/>
          <w:sz w:val="34"/>
          <w:u w:val="single" w:color="EDEDED"/>
          <w:lang w:val="en-US" w:eastAsia="zh-CN"/>
        </w:rPr>
      </w:pPr>
    </w:p>
    <w:p>
      <w:pPr>
        <w:tabs>
          <w:tab w:val="left" w:pos="471"/>
          <w:tab w:val="left" w:pos="9029"/>
        </w:tabs>
        <w:spacing w:before="13"/>
        <w:ind w:right="0"/>
        <w:jc w:val="left"/>
        <w:outlineLvl w:val="1"/>
        <w:rPr>
          <w:rFonts w:hint="eastAsia" w:ascii="微软雅黑" w:eastAsia="微软雅黑"/>
          <w:b/>
          <w:color w:val="333333"/>
          <w:sz w:val="34"/>
          <w:u w:val="single" w:color="EDEDED"/>
          <w:lang w:val="en-US" w:eastAsia="zh-CN"/>
        </w:rPr>
      </w:pPr>
    </w:p>
    <w:p>
      <w:pPr>
        <w:tabs>
          <w:tab w:val="left" w:pos="471"/>
          <w:tab w:val="left" w:pos="9029"/>
        </w:tabs>
        <w:spacing w:before="13"/>
        <w:ind w:right="0"/>
        <w:jc w:val="left"/>
        <w:outlineLvl w:val="1"/>
        <w:rPr>
          <w:rFonts w:hint="eastAsia" w:ascii="微软雅黑" w:eastAsia="微软雅黑"/>
          <w:b/>
          <w:color w:val="333333"/>
          <w:sz w:val="34"/>
          <w:u w:val="single" w:color="EDEDED"/>
          <w:lang w:val="en-US" w:eastAsia="zh-CN"/>
        </w:rPr>
      </w:pPr>
    </w:p>
    <w:p>
      <w:pPr>
        <w:tabs>
          <w:tab w:val="left" w:pos="471"/>
          <w:tab w:val="left" w:pos="9029"/>
        </w:tabs>
        <w:spacing w:before="13"/>
        <w:ind w:right="0"/>
        <w:jc w:val="left"/>
        <w:outlineLvl w:val="1"/>
        <w:rPr>
          <w:rFonts w:hint="eastAsia" w:ascii="微软雅黑" w:eastAsia="微软雅黑"/>
          <w:b/>
          <w:color w:val="333333"/>
          <w:sz w:val="34"/>
          <w:u w:val="single" w:color="EDEDED"/>
          <w:lang w:val="en-US" w:eastAsia="zh-CN"/>
        </w:rPr>
      </w:pPr>
    </w:p>
    <w:p>
      <w:pPr>
        <w:tabs>
          <w:tab w:val="left" w:pos="471"/>
          <w:tab w:val="left" w:pos="9029"/>
        </w:tabs>
        <w:spacing w:before="13"/>
        <w:ind w:right="0"/>
        <w:jc w:val="left"/>
        <w:outlineLvl w:val="1"/>
        <w:rPr>
          <w:rFonts w:hint="eastAsia" w:ascii="微软雅黑" w:eastAsia="微软雅黑"/>
          <w:b/>
          <w:color w:val="333333"/>
          <w:sz w:val="34"/>
          <w:u w:val="single" w:color="EDEDED"/>
          <w:lang w:val="en-US" w:eastAsia="zh-CN"/>
        </w:rPr>
      </w:pPr>
    </w:p>
    <w:p>
      <w:pPr>
        <w:tabs>
          <w:tab w:val="left" w:pos="471"/>
          <w:tab w:val="left" w:pos="9029"/>
        </w:tabs>
        <w:spacing w:before="13"/>
        <w:ind w:right="0"/>
        <w:jc w:val="left"/>
        <w:outlineLvl w:val="1"/>
        <w:rPr>
          <w:rFonts w:hint="eastAsia" w:ascii="微软雅黑" w:eastAsia="微软雅黑"/>
          <w:b/>
          <w:color w:val="333333"/>
          <w:sz w:val="34"/>
          <w:u w:val="single" w:color="EDEDED"/>
          <w:lang w:val="en-US" w:eastAsia="zh-CN"/>
        </w:rPr>
      </w:pPr>
    </w:p>
    <w:p>
      <w:pPr>
        <w:tabs>
          <w:tab w:val="left" w:pos="471"/>
          <w:tab w:val="left" w:pos="9029"/>
        </w:tabs>
        <w:spacing w:before="13"/>
        <w:ind w:right="0"/>
        <w:jc w:val="left"/>
        <w:outlineLvl w:val="1"/>
        <w:rPr>
          <w:rFonts w:hint="eastAsia" w:ascii="微软雅黑" w:eastAsia="微软雅黑"/>
          <w:b/>
          <w:color w:val="333333"/>
          <w:sz w:val="34"/>
          <w:u w:val="single" w:color="EDEDED"/>
          <w:lang w:val="en-US" w:eastAsia="zh-CN"/>
        </w:rPr>
      </w:pPr>
    </w:p>
    <w:p>
      <w:pPr>
        <w:tabs>
          <w:tab w:val="left" w:pos="471"/>
          <w:tab w:val="left" w:pos="9029"/>
        </w:tabs>
        <w:spacing w:before="13"/>
        <w:ind w:right="0"/>
        <w:jc w:val="left"/>
        <w:outlineLvl w:val="1"/>
        <w:rPr>
          <w:rFonts w:hint="eastAsia" w:ascii="微软雅黑" w:eastAsia="微软雅黑"/>
          <w:b/>
          <w:color w:val="333333"/>
          <w:sz w:val="34"/>
          <w:u w:val="single" w:color="EDEDED"/>
          <w:lang w:val="en-US" w:eastAsia="zh-CN"/>
        </w:rPr>
      </w:pPr>
    </w:p>
    <w:p>
      <w:pPr>
        <w:tabs>
          <w:tab w:val="left" w:pos="471"/>
          <w:tab w:val="left" w:pos="9029"/>
        </w:tabs>
        <w:spacing w:before="13"/>
        <w:ind w:right="0"/>
        <w:jc w:val="left"/>
        <w:outlineLvl w:val="1"/>
        <w:rPr>
          <w:rFonts w:hint="eastAsia" w:ascii="微软雅黑" w:eastAsia="微软雅黑"/>
          <w:b/>
          <w:color w:val="333333"/>
          <w:sz w:val="34"/>
          <w:u w:val="single" w:color="EDEDED"/>
          <w:lang w:val="en-US" w:eastAsia="zh-CN"/>
        </w:rPr>
      </w:pPr>
    </w:p>
    <w:p>
      <w:pPr>
        <w:tabs>
          <w:tab w:val="left" w:pos="471"/>
          <w:tab w:val="left" w:pos="9029"/>
        </w:tabs>
        <w:spacing w:before="13"/>
        <w:ind w:right="0"/>
        <w:jc w:val="left"/>
        <w:outlineLvl w:val="1"/>
        <w:rPr>
          <w:rFonts w:hint="eastAsia" w:ascii="微软雅黑" w:eastAsia="微软雅黑"/>
          <w:b/>
          <w:color w:val="333333"/>
          <w:sz w:val="34"/>
          <w:u w:val="single" w:color="EDEDED"/>
          <w:lang w:val="en-US" w:eastAsia="zh-CN"/>
        </w:rPr>
      </w:pPr>
    </w:p>
    <w:p>
      <w:pPr>
        <w:tabs>
          <w:tab w:val="left" w:pos="471"/>
          <w:tab w:val="left" w:pos="9029"/>
        </w:tabs>
        <w:spacing w:before="13"/>
        <w:ind w:right="0"/>
        <w:jc w:val="left"/>
        <w:outlineLvl w:val="1"/>
        <w:rPr>
          <w:rFonts w:hint="eastAsia" w:ascii="微软雅黑" w:eastAsia="微软雅黑"/>
          <w:b/>
          <w:color w:val="333333"/>
          <w:sz w:val="34"/>
          <w:u w:val="single" w:color="EDEDED"/>
          <w:lang w:val="en-US" w:eastAsia="zh-CN"/>
        </w:rPr>
      </w:pPr>
    </w:p>
    <w:p>
      <w:pPr>
        <w:tabs>
          <w:tab w:val="left" w:pos="471"/>
          <w:tab w:val="left" w:pos="9029"/>
        </w:tabs>
        <w:spacing w:before="13"/>
        <w:ind w:right="0"/>
        <w:jc w:val="left"/>
        <w:outlineLvl w:val="1"/>
        <w:rPr>
          <w:rFonts w:hint="eastAsia" w:ascii="微软雅黑" w:eastAsia="微软雅黑"/>
          <w:b/>
          <w:sz w:val="34"/>
        </w:rPr>
      </w:pPr>
      <w:r>
        <w:rPr>
          <w:rFonts w:hint="eastAsia" w:ascii="微软雅黑" w:eastAsia="微软雅黑"/>
          <w:b/>
          <w:color w:val="333333"/>
          <w:sz w:val="34"/>
          <w:u w:val="single" w:color="EDEDED"/>
          <w:lang w:val="en-US" w:eastAsia="zh-CN"/>
        </w:rPr>
        <w:t>时</w:t>
      </w:r>
      <w:r>
        <w:rPr>
          <w:rFonts w:hint="eastAsia" w:ascii="微软雅黑" w:eastAsia="微软雅黑"/>
          <w:b/>
          <w:color w:val="333333"/>
          <w:sz w:val="34"/>
          <w:u w:val="single" w:color="EDEDED"/>
        </w:rPr>
        <w:t>序图</w:t>
      </w:r>
      <w:bookmarkEnd w:id="19"/>
      <w:r>
        <w:rPr>
          <w:rFonts w:hint="eastAsia" w:ascii="微软雅黑" w:eastAsia="微软雅黑"/>
          <w:b/>
          <w:color w:val="333333"/>
          <w:sz w:val="34"/>
          <w:u w:val="single" w:color="EDEDED"/>
        </w:rPr>
        <w:tab/>
      </w:r>
    </w:p>
    <w:p>
      <w:pPr>
        <w:pStyle w:val="13"/>
        <w:numPr>
          <w:ilvl w:val="0"/>
          <w:numId w:val="1"/>
        </w:numPr>
        <w:tabs>
          <w:tab w:val="left" w:pos="382"/>
          <w:tab w:val="right" w:pos="8800"/>
        </w:tabs>
        <w:spacing w:before="40" w:after="0" w:line="240" w:lineRule="auto"/>
        <w:ind w:left="381" w:right="0" w:hanging="252"/>
        <w:jc w:val="left"/>
        <w:outlineLvl w:val="2"/>
        <w:rPr>
          <w:rFonts w:hint="eastAsia"/>
          <w:lang w:val="zh-CN" w:eastAsia="zh-CN"/>
        </w:rPr>
      </w:pPr>
      <w:bookmarkStart w:id="20" w:name="1.添加商品到购物车"/>
      <w:bookmarkEnd w:id="20"/>
      <w:bookmarkStart w:id="21" w:name="1.添加商品到购物车"/>
      <w:bookmarkEnd w:id="21"/>
      <w:bookmarkStart w:id="22" w:name="_Toc5637"/>
      <w:r>
        <w:rPr>
          <w:b/>
          <w:color w:val="333333"/>
          <w:sz w:val="29"/>
        </w:rPr>
        <w:t>添加商品到购物车</w:t>
      </w:r>
      <w:bookmarkEnd w:id="22"/>
      <w:r>
        <w:rPr>
          <w:rFonts w:hint="eastAsia"/>
          <w:b/>
          <w:color w:val="333333"/>
          <w:sz w:val="29"/>
          <w:lang w:eastAsia="zh-CN"/>
        </w:rPr>
        <w:tab/>
      </w:r>
    </w:p>
    <w:p>
      <w:pPr>
        <w:pStyle w:val="5"/>
        <w:rPr>
          <w:sz w:val="20"/>
        </w:rPr>
      </w:pPr>
      <w:r>
        <w:rPr>
          <w:sz w:val="20"/>
        </w:rPr>
        <w:drawing>
          <wp:inline distT="0" distB="0" distL="0" distR="0">
            <wp:extent cx="5427980" cy="5300980"/>
            <wp:effectExtent l="0" t="0" r="0" b="0"/>
            <wp:docPr id="2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png"/>
                    <pic:cNvPicPr>
                      <a:picLocks noChangeAspect="1"/>
                    </pic:cNvPicPr>
                  </pic:nvPicPr>
                  <pic:blipFill>
                    <a:blip r:embed="rId10" cstate="print"/>
                    <a:stretch>
                      <a:fillRect/>
                    </a:stretch>
                  </pic:blipFill>
                  <pic:spPr>
                    <a:xfrm>
                      <a:off x="0" y="0"/>
                      <a:ext cx="5427980" cy="5300980"/>
                    </a:xfrm>
                    <a:prstGeom prst="rect">
                      <a:avLst/>
                    </a:prstGeom>
                  </pic:spPr>
                </pic:pic>
              </a:graphicData>
            </a:graphic>
          </wp:inline>
        </w:drawing>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b/>
          <w:sz w:val="4"/>
        </w:rPr>
      </w:pPr>
    </w:p>
    <w:p>
      <w:pPr>
        <w:pStyle w:val="13"/>
        <w:numPr>
          <w:ilvl w:val="0"/>
          <w:numId w:val="1"/>
        </w:numPr>
        <w:tabs>
          <w:tab w:val="left" w:pos="382"/>
        </w:tabs>
        <w:spacing w:before="30" w:after="0" w:line="240" w:lineRule="auto"/>
        <w:ind w:left="381" w:right="0" w:hanging="252"/>
        <w:jc w:val="left"/>
        <w:outlineLvl w:val="2"/>
        <w:rPr>
          <w:b/>
          <w:sz w:val="29"/>
        </w:rPr>
      </w:pPr>
      <w:bookmarkStart w:id="23" w:name="2.购物车删除商品"/>
      <w:bookmarkEnd w:id="23"/>
      <w:bookmarkStart w:id="24" w:name="2.购物车删除商品"/>
      <w:bookmarkEnd w:id="24"/>
      <w:bookmarkStart w:id="25" w:name="_Toc19375"/>
      <w:r>
        <w:rPr>
          <w:b/>
          <w:color w:val="333333"/>
          <w:sz w:val="29"/>
        </w:rPr>
        <w:t>购物车删除商品</w:t>
      </w:r>
      <w:bookmarkEnd w:id="25"/>
    </w:p>
    <w:p>
      <w:pPr>
        <w:pStyle w:val="5"/>
        <w:ind w:left="130"/>
        <w:rPr>
          <w:sz w:val="20"/>
        </w:rPr>
      </w:pPr>
      <w:r>
        <w:rPr>
          <w:sz w:val="20"/>
        </w:rPr>
        <w:drawing>
          <wp:inline distT="0" distB="0" distL="0" distR="0">
            <wp:extent cx="5012055" cy="4893945"/>
            <wp:effectExtent l="0" t="0" r="0" b="0"/>
            <wp:docPr id="2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png"/>
                    <pic:cNvPicPr>
                      <a:picLocks noChangeAspect="1"/>
                    </pic:cNvPicPr>
                  </pic:nvPicPr>
                  <pic:blipFill>
                    <a:blip r:embed="rId11" cstate="print"/>
                    <a:stretch>
                      <a:fillRect/>
                    </a:stretch>
                  </pic:blipFill>
                  <pic:spPr>
                    <a:xfrm>
                      <a:off x="0" y="0"/>
                      <a:ext cx="5012055" cy="4893945"/>
                    </a:xfrm>
                    <a:prstGeom prst="rect">
                      <a:avLst/>
                    </a:prstGeom>
                  </pic:spPr>
                </pic:pic>
              </a:graphicData>
            </a:graphic>
          </wp:inline>
        </w:drawing>
      </w: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rPr>
          <w:b/>
          <w:sz w:val="4"/>
        </w:rPr>
      </w:pPr>
    </w:p>
    <w:p>
      <w:pPr>
        <w:pStyle w:val="13"/>
        <w:numPr>
          <w:ilvl w:val="0"/>
          <w:numId w:val="1"/>
        </w:numPr>
        <w:tabs>
          <w:tab w:val="left" w:pos="382"/>
        </w:tabs>
        <w:spacing w:before="30" w:after="0" w:line="240" w:lineRule="auto"/>
        <w:ind w:left="381" w:right="0" w:hanging="252"/>
        <w:jc w:val="left"/>
        <w:outlineLvl w:val="2"/>
        <w:rPr>
          <w:b/>
          <w:sz w:val="29"/>
        </w:rPr>
      </w:pPr>
      <w:bookmarkStart w:id="26" w:name="3.登录注册"/>
      <w:bookmarkEnd w:id="26"/>
      <w:bookmarkStart w:id="27" w:name="3.登录注册"/>
      <w:bookmarkEnd w:id="27"/>
      <w:bookmarkStart w:id="28" w:name="_Toc2656"/>
      <w:r>
        <w:rPr>
          <w:b/>
          <w:color w:val="333333"/>
          <w:sz w:val="29"/>
        </w:rPr>
        <w:t>登录注册</w:t>
      </w:r>
      <w:bookmarkEnd w:id="28"/>
    </w:p>
    <w:p>
      <w:pPr>
        <w:pStyle w:val="13"/>
        <w:numPr>
          <w:numId w:val="0"/>
        </w:numPr>
        <w:tabs>
          <w:tab w:val="left" w:pos="382"/>
        </w:tabs>
        <w:spacing w:before="30" w:after="0" w:line="240" w:lineRule="auto"/>
        <w:ind w:left="129" w:leftChars="0" w:right="0" w:rightChars="0"/>
        <w:jc w:val="left"/>
        <w:outlineLvl w:val="2"/>
        <w:rPr>
          <w:b/>
          <w:sz w:val="29"/>
        </w:rPr>
      </w:pPr>
    </w:p>
    <w:p>
      <w:pPr>
        <w:pStyle w:val="5"/>
        <w:ind w:left="130"/>
        <w:rPr>
          <w:sz w:val="20"/>
        </w:rPr>
      </w:pPr>
      <w:r>
        <w:rPr>
          <w:sz w:val="20"/>
        </w:rPr>
        <w:drawing>
          <wp:inline distT="0" distB="0" distL="0" distR="0">
            <wp:extent cx="5683885" cy="5760720"/>
            <wp:effectExtent l="0" t="0" r="0" b="0"/>
            <wp:docPr id="3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jpeg"/>
                    <pic:cNvPicPr>
                      <a:picLocks noChangeAspect="1"/>
                    </pic:cNvPicPr>
                  </pic:nvPicPr>
                  <pic:blipFill>
                    <a:blip r:embed="rId12" cstate="print"/>
                    <a:stretch>
                      <a:fillRect/>
                    </a:stretch>
                  </pic:blipFill>
                  <pic:spPr>
                    <a:xfrm>
                      <a:off x="0" y="0"/>
                      <a:ext cx="5684038" cy="5760720"/>
                    </a:xfrm>
                    <a:prstGeom prst="rect">
                      <a:avLst/>
                    </a:prstGeom>
                  </pic:spPr>
                </pic:pic>
              </a:graphicData>
            </a:graphic>
          </wp:inline>
        </w:drawing>
      </w: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13"/>
        <w:numPr>
          <w:ilvl w:val="0"/>
          <w:numId w:val="1"/>
        </w:numPr>
        <w:tabs>
          <w:tab w:val="left" w:pos="382"/>
        </w:tabs>
        <w:spacing w:before="74" w:after="0" w:line="240" w:lineRule="auto"/>
        <w:ind w:left="381" w:right="0" w:hanging="252"/>
        <w:jc w:val="left"/>
        <w:outlineLvl w:val="2"/>
        <w:rPr>
          <w:b/>
          <w:sz w:val="29"/>
        </w:rPr>
      </w:pPr>
      <w:bookmarkStart w:id="29" w:name="4.提交订单"/>
      <w:bookmarkEnd w:id="29"/>
      <w:bookmarkStart w:id="30" w:name="4.提交订单"/>
      <w:bookmarkEnd w:id="30"/>
      <w:bookmarkStart w:id="31" w:name="_Toc15087"/>
      <w:r>
        <w:rPr>
          <w:b/>
          <w:color w:val="333333"/>
          <w:sz w:val="29"/>
        </w:rPr>
        <w:t>提交订单</w:t>
      </w:r>
      <w:bookmarkEnd w:id="31"/>
    </w:p>
    <w:p>
      <w:pPr>
        <w:pStyle w:val="5"/>
        <w:ind w:left="130"/>
        <w:rPr>
          <w:sz w:val="20"/>
        </w:rPr>
      </w:pPr>
      <w:r>
        <w:rPr>
          <w:sz w:val="20"/>
        </w:rPr>
        <w:drawing>
          <wp:inline distT="0" distB="0" distL="0" distR="0">
            <wp:extent cx="5682615" cy="5615940"/>
            <wp:effectExtent l="0" t="0" r="0" b="0"/>
            <wp:docPr id="3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png"/>
                    <pic:cNvPicPr>
                      <a:picLocks noChangeAspect="1"/>
                    </pic:cNvPicPr>
                  </pic:nvPicPr>
                  <pic:blipFill>
                    <a:blip r:embed="rId13" cstate="print"/>
                    <a:stretch>
                      <a:fillRect/>
                    </a:stretch>
                  </pic:blipFill>
                  <pic:spPr>
                    <a:xfrm>
                      <a:off x="0" y="0"/>
                      <a:ext cx="5683024" cy="5615940"/>
                    </a:xfrm>
                    <a:prstGeom prst="rect">
                      <a:avLst/>
                    </a:prstGeom>
                  </pic:spPr>
                </pic:pic>
              </a:graphicData>
            </a:graphic>
          </wp:inline>
        </w:drawing>
      </w: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13"/>
        <w:numPr>
          <w:ilvl w:val="0"/>
          <w:numId w:val="1"/>
        </w:numPr>
        <w:tabs>
          <w:tab w:val="left" w:pos="382"/>
        </w:tabs>
        <w:spacing w:before="77" w:after="0" w:line="240" w:lineRule="auto"/>
        <w:ind w:left="381" w:right="0" w:hanging="252"/>
        <w:jc w:val="left"/>
        <w:outlineLvl w:val="2"/>
        <w:rPr>
          <w:b/>
          <w:sz w:val="29"/>
        </w:rPr>
      </w:pPr>
      <w:bookmarkStart w:id="32" w:name="5.搜索商品"/>
      <w:bookmarkEnd w:id="32"/>
      <w:bookmarkStart w:id="33" w:name="5.搜索商品"/>
      <w:bookmarkEnd w:id="33"/>
      <w:bookmarkStart w:id="34" w:name="_Toc77"/>
      <w:r>
        <w:rPr>
          <w:b/>
          <w:color w:val="333333"/>
          <w:sz w:val="29"/>
        </w:rPr>
        <w:t>搜索商品</w:t>
      </w:r>
      <w:bookmarkEnd w:id="34"/>
    </w:p>
    <w:p>
      <w:pPr>
        <w:pStyle w:val="5"/>
        <w:ind w:left="130"/>
        <w:rPr>
          <w:sz w:val="20"/>
        </w:rPr>
      </w:pPr>
      <w:r>
        <w:rPr>
          <w:sz w:val="20"/>
        </w:rPr>
        <w:drawing>
          <wp:inline distT="0" distB="0" distL="0" distR="0">
            <wp:extent cx="5621655" cy="6873240"/>
            <wp:effectExtent l="0" t="0" r="0" b="0"/>
            <wp:docPr id="3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png"/>
                    <pic:cNvPicPr>
                      <a:picLocks noChangeAspect="1"/>
                    </pic:cNvPicPr>
                  </pic:nvPicPr>
                  <pic:blipFill>
                    <a:blip r:embed="rId14" cstate="print"/>
                    <a:stretch>
                      <a:fillRect/>
                    </a:stretch>
                  </pic:blipFill>
                  <pic:spPr>
                    <a:xfrm>
                      <a:off x="0" y="0"/>
                      <a:ext cx="5621836" cy="6873240"/>
                    </a:xfrm>
                    <a:prstGeom prst="rect">
                      <a:avLst/>
                    </a:prstGeom>
                  </pic:spPr>
                </pic:pic>
              </a:graphicData>
            </a:graphic>
          </wp:inline>
        </w:drawing>
      </w: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spacing w:before="6"/>
        <w:rPr>
          <w:b/>
          <w:sz w:val="8"/>
        </w:rPr>
      </w:pPr>
    </w:p>
    <w:p>
      <w:pPr>
        <w:pStyle w:val="13"/>
        <w:numPr>
          <w:ilvl w:val="0"/>
          <w:numId w:val="1"/>
        </w:numPr>
        <w:tabs>
          <w:tab w:val="left" w:pos="382"/>
        </w:tabs>
        <w:spacing w:before="30" w:after="0" w:line="240" w:lineRule="auto"/>
        <w:ind w:left="381" w:right="0" w:hanging="252"/>
        <w:jc w:val="left"/>
        <w:outlineLvl w:val="2"/>
        <w:rPr>
          <w:b/>
          <w:sz w:val="29"/>
        </w:rPr>
      </w:pPr>
      <w:bookmarkStart w:id="35" w:name="6.订单查询"/>
      <w:bookmarkEnd w:id="35"/>
      <w:bookmarkStart w:id="36" w:name="6.订单查询"/>
      <w:bookmarkEnd w:id="36"/>
      <w:bookmarkStart w:id="37" w:name="_Toc5193"/>
      <w:r>
        <w:rPr>
          <w:b/>
          <w:color w:val="333333"/>
          <w:sz w:val="29"/>
        </w:rPr>
        <w:t>订单查询</w:t>
      </w:r>
      <w:bookmarkEnd w:id="37"/>
    </w:p>
    <w:p>
      <w:pPr>
        <w:pStyle w:val="5"/>
        <w:ind w:left="130"/>
        <w:rPr>
          <w:sz w:val="20"/>
        </w:rPr>
      </w:pPr>
      <w:r>
        <w:rPr>
          <w:sz w:val="20"/>
        </w:rPr>
        <w:drawing>
          <wp:inline distT="0" distB="0" distL="0" distR="0">
            <wp:extent cx="5682615" cy="5615940"/>
            <wp:effectExtent l="0" t="0" r="0" b="0"/>
            <wp:docPr id="3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9.png"/>
                    <pic:cNvPicPr>
                      <a:picLocks noChangeAspect="1"/>
                    </pic:cNvPicPr>
                  </pic:nvPicPr>
                  <pic:blipFill>
                    <a:blip r:embed="rId15" cstate="print"/>
                    <a:stretch>
                      <a:fillRect/>
                    </a:stretch>
                  </pic:blipFill>
                  <pic:spPr>
                    <a:xfrm>
                      <a:off x="0" y="0"/>
                      <a:ext cx="5683024" cy="5615940"/>
                    </a:xfrm>
                    <a:prstGeom prst="rect">
                      <a:avLst/>
                    </a:prstGeom>
                  </pic:spPr>
                </pic:pic>
              </a:graphicData>
            </a:graphic>
          </wp:inline>
        </w:drawing>
      </w: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13"/>
        <w:numPr>
          <w:ilvl w:val="0"/>
          <w:numId w:val="1"/>
        </w:numPr>
        <w:tabs>
          <w:tab w:val="left" w:pos="382"/>
        </w:tabs>
        <w:spacing w:before="77" w:after="0" w:line="240" w:lineRule="auto"/>
        <w:ind w:left="381" w:right="0" w:hanging="252"/>
        <w:jc w:val="left"/>
        <w:outlineLvl w:val="2"/>
        <w:rPr>
          <w:b/>
          <w:sz w:val="29"/>
        </w:rPr>
      </w:pPr>
      <w:bookmarkStart w:id="38" w:name="7.上传商品"/>
      <w:bookmarkEnd w:id="38"/>
      <w:bookmarkStart w:id="39" w:name="7.上传商品"/>
      <w:bookmarkEnd w:id="39"/>
      <w:bookmarkStart w:id="40" w:name="_Toc12417"/>
      <w:r>
        <w:rPr>
          <w:b/>
          <w:color w:val="333333"/>
          <w:sz w:val="29"/>
        </w:rPr>
        <w:t>上传商品</w:t>
      </w:r>
      <w:bookmarkEnd w:id="40"/>
    </w:p>
    <w:p>
      <w:pPr>
        <w:pStyle w:val="5"/>
        <w:ind w:left="130"/>
        <w:rPr>
          <w:sz w:val="20"/>
        </w:rPr>
      </w:pPr>
      <w:r>
        <w:rPr>
          <w:sz w:val="20"/>
        </w:rPr>
        <w:drawing>
          <wp:inline distT="0" distB="0" distL="0" distR="0">
            <wp:extent cx="5682615" cy="5615940"/>
            <wp:effectExtent l="0" t="0" r="0" b="0"/>
            <wp:docPr id="3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png"/>
                    <pic:cNvPicPr>
                      <a:picLocks noChangeAspect="1"/>
                    </pic:cNvPicPr>
                  </pic:nvPicPr>
                  <pic:blipFill>
                    <a:blip r:embed="rId16" cstate="print"/>
                    <a:stretch>
                      <a:fillRect/>
                    </a:stretch>
                  </pic:blipFill>
                  <pic:spPr>
                    <a:xfrm>
                      <a:off x="0" y="0"/>
                      <a:ext cx="5683024" cy="5615940"/>
                    </a:xfrm>
                    <a:prstGeom prst="rect">
                      <a:avLst/>
                    </a:prstGeom>
                  </pic:spPr>
                </pic:pic>
              </a:graphicData>
            </a:graphic>
          </wp:inline>
        </w:drawing>
      </w: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13"/>
        <w:numPr>
          <w:ilvl w:val="0"/>
          <w:numId w:val="1"/>
        </w:numPr>
        <w:tabs>
          <w:tab w:val="left" w:pos="382"/>
        </w:tabs>
        <w:spacing w:before="77" w:after="0" w:line="240" w:lineRule="auto"/>
        <w:ind w:left="381" w:right="0" w:hanging="252"/>
        <w:jc w:val="left"/>
        <w:outlineLvl w:val="2"/>
        <w:rPr>
          <w:b/>
          <w:sz w:val="29"/>
        </w:rPr>
      </w:pPr>
      <w:bookmarkStart w:id="41" w:name="8.后台订单管理"/>
      <w:bookmarkEnd w:id="41"/>
      <w:bookmarkStart w:id="42" w:name="8.后台订单管理"/>
      <w:bookmarkEnd w:id="42"/>
      <w:bookmarkStart w:id="43" w:name="_Toc1539"/>
      <w:r>
        <w:rPr>
          <w:b/>
          <w:color w:val="333333"/>
          <w:sz w:val="29"/>
        </w:rPr>
        <w:t>后台订单管理</w:t>
      </w:r>
      <w:bookmarkEnd w:id="43"/>
    </w:p>
    <w:p>
      <w:pPr>
        <w:pStyle w:val="5"/>
        <w:ind w:left="130"/>
        <w:rPr>
          <w:sz w:val="20"/>
        </w:rPr>
      </w:pPr>
      <w:r>
        <w:rPr>
          <w:sz w:val="20"/>
        </w:rPr>
        <w:drawing>
          <wp:inline distT="0" distB="0" distL="0" distR="0">
            <wp:extent cx="5683250" cy="4945380"/>
            <wp:effectExtent l="0" t="0" r="0" b="0"/>
            <wp:docPr id="4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1.png"/>
                    <pic:cNvPicPr>
                      <a:picLocks noChangeAspect="1"/>
                    </pic:cNvPicPr>
                  </pic:nvPicPr>
                  <pic:blipFill>
                    <a:blip r:embed="rId17" cstate="print"/>
                    <a:stretch>
                      <a:fillRect/>
                    </a:stretch>
                  </pic:blipFill>
                  <pic:spPr>
                    <a:xfrm>
                      <a:off x="0" y="0"/>
                      <a:ext cx="5683358" cy="4945380"/>
                    </a:xfrm>
                    <a:prstGeom prst="rect">
                      <a:avLst/>
                    </a:prstGeom>
                  </pic:spPr>
                </pic:pic>
              </a:graphicData>
            </a:graphic>
          </wp:inline>
        </w:drawing>
      </w: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13"/>
        <w:numPr>
          <w:ilvl w:val="0"/>
          <w:numId w:val="1"/>
        </w:numPr>
        <w:tabs>
          <w:tab w:val="left" w:pos="382"/>
        </w:tabs>
        <w:spacing w:before="83" w:after="0" w:line="240" w:lineRule="auto"/>
        <w:ind w:left="381" w:right="0" w:hanging="252"/>
        <w:jc w:val="left"/>
        <w:outlineLvl w:val="2"/>
        <w:rPr>
          <w:b/>
          <w:sz w:val="29"/>
        </w:rPr>
      </w:pPr>
      <w:bookmarkStart w:id="44" w:name="9.售后"/>
      <w:bookmarkEnd w:id="44"/>
      <w:bookmarkStart w:id="45" w:name="9.售后"/>
      <w:bookmarkEnd w:id="45"/>
      <w:bookmarkStart w:id="46" w:name="_Toc12016"/>
      <w:r>
        <w:rPr>
          <w:b/>
          <w:color w:val="333333"/>
          <w:sz w:val="29"/>
        </w:rPr>
        <w:t>售后</w:t>
      </w:r>
      <w:bookmarkEnd w:id="46"/>
    </w:p>
    <w:p>
      <w:pPr>
        <w:pStyle w:val="5"/>
        <w:ind w:left="130"/>
        <w:rPr>
          <w:sz w:val="20"/>
        </w:rPr>
      </w:pPr>
      <w:r>
        <w:rPr>
          <w:sz w:val="20"/>
        </w:rPr>
        <w:drawing>
          <wp:inline distT="0" distB="0" distL="0" distR="0">
            <wp:extent cx="5645785" cy="5113020"/>
            <wp:effectExtent l="0" t="0" r="0" b="0"/>
            <wp:docPr id="4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2.png"/>
                    <pic:cNvPicPr>
                      <a:picLocks noChangeAspect="1"/>
                    </pic:cNvPicPr>
                  </pic:nvPicPr>
                  <pic:blipFill>
                    <a:blip r:embed="rId18" cstate="print"/>
                    <a:stretch>
                      <a:fillRect/>
                    </a:stretch>
                  </pic:blipFill>
                  <pic:spPr>
                    <a:xfrm>
                      <a:off x="0" y="0"/>
                      <a:ext cx="5646226" cy="5113020"/>
                    </a:xfrm>
                    <a:prstGeom prst="rect">
                      <a:avLst/>
                    </a:prstGeom>
                  </pic:spPr>
                </pic:pic>
              </a:graphicData>
            </a:graphic>
          </wp:inline>
        </w:drawing>
      </w: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ind w:left="130"/>
        <w:rPr>
          <w:sz w:val="20"/>
        </w:rPr>
      </w:pPr>
    </w:p>
    <w:p>
      <w:pPr>
        <w:pStyle w:val="5"/>
        <w:spacing w:before="15"/>
        <w:rPr>
          <w:b/>
          <w:sz w:val="3"/>
        </w:rPr>
      </w:pPr>
    </w:p>
    <w:p>
      <w:pPr>
        <w:tabs>
          <w:tab w:val="left" w:pos="471"/>
          <w:tab w:val="left" w:pos="9029"/>
        </w:tabs>
        <w:spacing w:before="13"/>
        <w:ind w:right="0"/>
        <w:jc w:val="left"/>
        <w:outlineLvl w:val="1"/>
        <w:rPr>
          <w:rFonts w:hint="eastAsia" w:ascii="微软雅黑" w:eastAsia="微软雅黑"/>
          <w:b/>
          <w:sz w:val="34"/>
        </w:rPr>
      </w:pPr>
      <w:bookmarkStart w:id="47" w:name="产品实现说明"/>
      <w:bookmarkEnd w:id="47"/>
      <w:bookmarkStart w:id="48" w:name="_Toc32764"/>
      <w:r>
        <w:rPr>
          <w:rFonts w:hint="eastAsia" w:ascii="微软雅黑" w:eastAsia="微软雅黑"/>
          <w:b/>
          <w:color w:val="333333"/>
          <w:sz w:val="34"/>
          <w:u w:val="single" w:color="EDEDED"/>
          <w:lang w:val="en-US" w:eastAsia="zh-CN"/>
        </w:rPr>
        <w:t>产</w:t>
      </w:r>
      <w:r>
        <w:rPr>
          <w:rFonts w:hint="eastAsia" w:ascii="微软雅黑" w:eastAsia="微软雅黑"/>
          <w:b/>
          <w:color w:val="333333"/>
          <w:sz w:val="34"/>
          <w:u w:val="single" w:color="EDEDED"/>
        </w:rPr>
        <w:t>品实现说明</w:t>
      </w:r>
      <w:bookmarkEnd w:id="48"/>
      <w:r>
        <w:rPr>
          <w:rFonts w:hint="eastAsia" w:ascii="微软雅黑" w:eastAsia="微软雅黑"/>
          <w:b/>
          <w:color w:val="333333"/>
          <w:sz w:val="34"/>
          <w:u w:val="single" w:color="EDEDED"/>
        </w:rPr>
        <w:tab/>
      </w:r>
    </w:p>
    <w:p>
      <w:pPr>
        <w:spacing w:before="39"/>
        <w:ind w:left="130" w:right="0" w:firstLine="0"/>
        <w:jc w:val="left"/>
        <w:outlineLvl w:val="2"/>
        <w:rPr>
          <w:rFonts w:hint="eastAsia" w:ascii="微软雅黑" w:eastAsia="微软雅黑"/>
          <w:b w:val="0"/>
          <w:bCs/>
          <w:sz w:val="28"/>
          <w:szCs w:val="22"/>
        </w:rPr>
      </w:pPr>
      <w:bookmarkStart w:id="49" w:name="1.商城首页"/>
      <w:bookmarkEnd w:id="49"/>
      <w:bookmarkStart w:id="50" w:name="_Toc4304"/>
      <w:r>
        <w:rPr>
          <w:rFonts w:ascii="Century Gothic" w:eastAsia="Century Gothic"/>
          <w:b w:val="0"/>
          <w:bCs/>
          <w:color w:val="333333"/>
          <w:sz w:val="28"/>
          <w:szCs w:val="22"/>
        </w:rPr>
        <w:t>1.</w:t>
      </w:r>
      <w:r>
        <w:rPr>
          <w:rFonts w:hint="eastAsia" w:ascii="微软雅黑" w:eastAsia="微软雅黑"/>
          <w:b w:val="0"/>
          <w:bCs/>
          <w:color w:val="333333"/>
          <w:sz w:val="28"/>
          <w:szCs w:val="22"/>
        </w:rPr>
        <w:t>商城首页</w:t>
      </w:r>
      <w:bookmarkEnd w:id="50"/>
    </w:p>
    <w:p>
      <w:pPr>
        <w:pStyle w:val="5"/>
        <w:ind w:left="1601"/>
        <w:rPr>
          <w:sz w:val="20"/>
        </w:rPr>
      </w:pPr>
      <w:r>
        <w:rPr>
          <w:sz w:val="20"/>
        </w:rPr>
        <w:drawing>
          <wp:inline distT="0" distB="0" distL="0" distR="0">
            <wp:extent cx="3790950" cy="6800850"/>
            <wp:effectExtent l="0" t="0" r="0" b="0"/>
            <wp:docPr id="4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jpeg"/>
                    <pic:cNvPicPr>
                      <a:picLocks noChangeAspect="1"/>
                    </pic:cNvPicPr>
                  </pic:nvPicPr>
                  <pic:blipFill>
                    <a:blip r:embed="rId19" cstate="print"/>
                    <a:stretch>
                      <a:fillRect/>
                    </a:stretch>
                  </pic:blipFill>
                  <pic:spPr>
                    <a:xfrm>
                      <a:off x="0" y="0"/>
                      <a:ext cx="3790952" cy="6800850"/>
                    </a:xfrm>
                    <a:prstGeom prst="rect">
                      <a:avLst/>
                    </a:prstGeom>
                  </pic:spPr>
                </pic:pic>
              </a:graphicData>
            </a:graphic>
          </wp:inline>
        </w:drawing>
      </w:r>
    </w:p>
    <w:p>
      <w:pPr>
        <w:spacing w:after="0"/>
        <w:rPr>
          <w:sz w:val="20"/>
        </w:rPr>
        <w:sectPr>
          <w:pgSz w:w="11900" w:h="16840"/>
          <w:pgMar w:top="560" w:right="1340" w:bottom="280" w:left="1380" w:header="720" w:footer="720" w:gutter="0"/>
          <w:pgNumType w:fmt="decimal"/>
          <w:cols w:space="720" w:num="1"/>
        </w:sectPr>
      </w:pPr>
    </w:p>
    <w:p>
      <w:pPr>
        <w:pStyle w:val="5"/>
        <w:ind w:left="1541"/>
        <w:rPr>
          <w:sz w:val="20"/>
        </w:rPr>
      </w:pPr>
      <w:r>
        <w:rPr>
          <w:sz w:val="20"/>
        </w:rPr>
        <w:drawing>
          <wp:inline distT="0" distB="0" distL="0" distR="0">
            <wp:extent cx="3857625" cy="6858000"/>
            <wp:effectExtent l="0" t="0" r="0" b="0"/>
            <wp:docPr id="4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jpeg"/>
                    <pic:cNvPicPr>
                      <a:picLocks noChangeAspect="1"/>
                    </pic:cNvPicPr>
                  </pic:nvPicPr>
                  <pic:blipFill>
                    <a:blip r:embed="rId20" cstate="print"/>
                    <a:stretch>
                      <a:fillRect/>
                    </a:stretch>
                  </pic:blipFill>
                  <pic:spPr>
                    <a:xfrm>
                      <a:off x="0" y="0"/>
                      <a:ext cx="3857627" cy="6858000"/>
                    </a:xfrm>
                    <a:prstGeom prst="rect">
                      <a:avLst/>
                    </a:prstGeom>
                  </pic:spPr>
                </pic:pic>
              </a:graphicData>
            </a:graphic>
          </wp:inline>
        </w:drawing>
      </w:r>
    </w:p>
    <w:p>
      <w:pPr>
        <w:spacing w:after="0"/>
        <w:rPr>
          <w:sz w:val="20"/>
        </w:rPr>
        <w:sectPr>
          <w:pgSz w:w="11900" w:h="16840"/>
          <w:pgMar w:top="560" w:right="1340" w:bottom="280" w:left="1380" w:header="720" w:footer="720" w:gutter="0"/>
          <w:pgNumType w:fmt="decimal"/>
          <w:cols w:space="720" w:num="1"/>
        </w:sectPr>
      </w:pPr>
    </w:p>
    <w:p>
      <w:pPr>
        <w:pStyle w:val="5"/>
        <w:ind w:left="1526"/>
        <w:rPr>
          <w:sz w:val="20"/>
        </w:rPr>
      </w:pPr>
      <w:r>
        <w:rPr>
          <w:sz w:val="20"/>
        </w:rPr>
        <w:drawing>
          <wp:inline distT="0" distB="0" distL="0" distR="0">
            <wp:extent cx="3886200" cy="6810375"/>
            <wp:effectExtent l="0" t="0" r="0" b="0"/>
            <wp:docPr id="4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5.jpeg"/>
                    <pic:cNvPicPr>
                      <a:picLocks noChangeAspect="1"/>
                    </pic:cNvPicPr>
                  </pic:nvPicPr>
                  <pic:blipFill>
                    <a:blip r:embed="rId21" cstate="print"/>
                    <a:stretch>
                      <a:fillRect/>
                    </a:stretch>
                  </pic:blipFill>
                  <pic:spPr>
                    <a:xfrm>
                      <a:off x="0" y="0"/>
                      <a:ext cx="3886202" cy="6810375"/>
                    </a:xfrm>
                    <a:prstGeom prst="rect">
                      <a:avLst/>
                    </a:prstGeom>
                  </pic:spPr>
                </pic:pic>
              </a:graphicData>
            </a:graphic>
          </wp:inline>
        </w:drawing>
      </w:r>
    </w:p>
    <w:p>
      <w:pPr>
        <w:pStyle w:val="5"/>
        <w:spacing w:before="18"/>
        <w:rPr>
          <w:b/>
          <w:sz w:val="3"/>
        </w:rPr>
      </w:pPr>
    </w:p>
    <w:p>
      <w:pPr>
        <w:pStyle w:val="5"/>
        <w:spacing w:before="56"/>
        <w:ind w:left="130"/>
      </w:pPr>
      <w:r>
        <w:rPr>
          <w:color w:val="333333"/>
          <w:w w:val="105"/>
        </w:rPr>
        <w:t>说明：</w:t>
      </w:r>
    </w:p>
    <w:p>
      <w:pPr>
        <w:pStyle w:val="13"/>
        <w:numPr>
          <w:ilvl w:val="0"/>
          <w:numId w:val="2"/>
        </w:numPr>
        <w:tabs>
          <w:tab w:val="left" w:pos="295"/>
        </w:tabs>
        <w:spacing w:before="115" w:after="0" w:line="240" w:lineRule="auto"/>
        <w:ind w:left="294" w:right="0" w:hanging="165"/>
        <w:jc w:val="left"/>
      </w:pPr>
      <w:r>
        <w:rPr>
          <w:color w:val="333333"/>
          <w:sz w:val="19"/>
        </w:rPr>
        <w:t>搜索框，引入</w:t>
      </w:r>
      <w:r>
        <w:rPr>
          <w:rFonts w:ascii="Arial" w:eastAsia="Arial"/>
          <w:color w:val="333333"/>
          <w:sz w:val="19"/>
        </w:rPr>
        <w:t>Vant</w:t>
      </w:r>
      <w:r>
        <w:rPr>
          <w:color w:val="333333"/>
          <w:sz w:val="19"/>
        </w:rPr>
        <w:t>组件实现，点击后会出现搜索栏，通过</w:t>
      </w:r>
      <w:r>
        <w:rPr>
          <w:rFonts w:ascii="Arial" w:eastAsia="Arial"/>
          <w:color w:val="333333"/>
          <w:sz w:val="19"/>
        </w:rPr>
        <w:t>API</w:t>
      </w:r>
      <w:r>
        <w:rPr>
          <w:rFonts w:ascii="Arial" w:eastAsia="Arial"/>
          <w:color w:val="333333"/>
          <w:spacing w:val="6"/>
          <w:sz w:val="19"/>
        </w:rPr>
        <w:t xml:space="preserve"> </w:t>
      </w:r>
      <w:r>
        <w:rPr>
          <w:rFonts w:ascii="Arial" w:eastAsia="Arial"/>
          <w:color w:val="333333"/>
          <w:sz w:val="19"/>
        </w:rPr>
        <w:t>db.RegExp</w:t>
      </w:r>
      <w:r>
        <w:rPr>
          <w:color w:val="333333"/>
          <w:sz w:val="19"/>
        </w:rPr>
        <w:t>实现名称搜索并展示</w:t>
      </w: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3796" w:hRule="atLeast"/>
        </w:trPr>
        <w:tc>
          <w:tcPr>
            <w:tcW w:w="8884" w:type="dxa"/>
            <w:tcBorders>
              <w:bottom w:val="nil"/>
            </w:tcBorders>
          </w:tcPr>
          <w:p>
            <w:pPr>
              <w:pStyle w:val="14"/>
              <w:spacing w:before="151" w:line="381" w:lineRule="auto"/>
              <w:ind w:right="6523"/>
              <w:rPr>
                <w:sz w:val="17"/>
              </w:rPr>
            </w:pPr>
            <w:r>
              <w:rPr>
                <w:color w:val="333333"/>
                <w:w w:val="105"/>
                <w:sz w:val="17"/>
              </w:rPr>
              <w:t>&lt;van-search value="{{ value }}"</w:t>
            </w:r>
          </w:p>
          <w:p>
            <w:pPr>
              <w:pStyle w:val="14"/>
              <w:spacing w:before="0" w:line="182" w:lineRule="exact"/>
              <w:rPr>
                <w:sz w:val="17"/>
              </w:rPr>
            </w:pPr>
            <w:r>
              <w:rPr>
                <w:color w:val="333333"/>
                <w:w w:val="105"/>
                <w:sz w:val="17"/>
              </w:rPr>
              <w:t>placeholder="</w:t>
            </w:r>
            <w:r>
              <w:rPr>
                <w:rFonts w:hint="eastAsia" w:ascii="新宋体" w:eastAsia="新宋体"/>
                <w:color w:val="333333"/>
                <w:w w:val="105"/>
                <w:sz w:val="17"/>
              </w:rPr>
              <w:t>请输入搜索关键词</w:t>
            </w:r>
            <w:r>
              <w:rPr>
                <w:color w:val="333333"/>
                <w:w w:val="105"/>
                <w:sz w:val="17"/>
              </w:rPr>
              <w:t>"</w:t>
            </w:r>
          </w:p>
          <w:p>
            <w:pPr>
              <w:pStyle w:val="14"/>
              <w:spacing w:before="88" w:line="381" w:lineRule="auto"/>
              <w:ind w:right="7013"/>
              <w:rPr>
                <w:sz w:val="17"/>
              </w:rPr>
            </w:pPr>
            <w:r>
              <w:rPr>
                <w:color w:val="333333"/>
                <w:w w:val="105"/>
                <w:sz w:val="17"/>
              </w:rPr>
              <w:t>shape = "round" show-action</w:t>
            </w:r>
          </w:p>
          <w:p>
            <w:pPr>
              <w:pStyle w:val="14"/>
              <w:spacing w:before="0" w:line="381" w:lineRule="auto"/>
              <w:ind w:right="4844"/>
              <w:rPr>
                <w:sz w:val="17"/>
              </w:rPr>
            </w:pPr>
            <w:r>
              <w:rPr>
                <w:color w:val="333333"/>
                <w:w w:val="105"/>
                <w:sz w:val="17"/>
              </w:rPr>
              <w:t>bind:change="onSearch" bind:cancel="onCancel" bind:focus="search_case_show" bind:blur="search_case_close" style="background-color:</w:t>
            </w:r>
            <w:r>
              <w:rPr>
                <w:color w:val="333333"/>
                <w:spacing w:val="-69"/>
                <w:w w:val="105"/>
                <w:sz w:val="17"/>
              </w:rPr>
              <w:t xml:space="preserve"> </w:t>
            </w:r>
            <w:r>
              <w:rPr>
                <w:color w:val="333333"/>
                <w:w w:val="105"/>
                <w:sz w:val="17"/>
              </w:rPr>
              <w:t>#FF502F;"/&gt;</w:t>
            </w:r>
          </w:p>
          <w:p>
            <w:pPr>
              <w:pStyle w:val="14"/>
              <w:spacing w:before="0" w:line="169" w:lineRule="exact"/>
              <w:rPr>
                <w:sz w:val="17"/>
              </w:rPr>
            </w:pPr>
            <w:r>
              <w:rPr>
                <w:color w:val="333333"/>
                <w:w w:val="105"/>
                <w:sz w:val="17"/>
              </w:rPr>
              <w:t>&lt;view class="lay_col_cen" wx:if="{{search_case}}"&gt;</w:t>
            </w:r>
          </w:p>
          <w:p>
            <w:pPr>
              <w:pStyle w:val="14"/>
              <w:ind w:left="607"/>
              <w:rPr>
                <w:sz w:val="17"/>
              </w:rPr>
            </w:pPr>
            <w:r>
              <w:rPr>
                <w:color w:val="333333"/>
                <w:w w:val="105"/>
                <w:sz w:val="17"/>
              </w:rPr>
              <w:t>&lt;view class="lay_col_sta case search_case"&gt;</w:t>
            </w:r>
          </w:p>
          <w:p>
            <w:pPr>
              <w:pStyle w:val="14"/>
              <w:ind w:left="956" w:right="1066"/>
              <w:jc w:val="center"/>
              <w:rPr>
                <w:sz w:val="17"/>
              </w:rPr>
            </w:pPr>
            <w:r>
              <w:rPr>
                <w:color w:val="333333"/>
                <w:w w:val="105"/>
                <w:sz w:val="17"/>
              </w:rPr>
              <w:t>&lt;scroll-view style="width: 100%;height: 100%;" scroll-y="true"&gt;</w:t>
            </w:r>
          </w:p>
        </w:tc>
      </w:tr>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3856" w:hRule="atLeast"/>
        </w:trPr>
        <w:tc>
          <w:tcPr>
            <w:tcW w:w="8884" w:type="dxa"/>
            <w:tcBorders>
              <w:top w:val="nil"/>
            </w:tcBorders>
          </w:tcPr>
          <w:p>
            <w:pPr>
              <w:pStyle w:val="14"/>
              <w:spacing w:before="46"/>
              <w:ind w:left="1453"/>
              <w:rPr>
                <w:sz w:val="17"/>
              </w:rPr>
            </w:pPr>
            <w:r>
              <w:rPr>
                <w:color w:val="333333"/>
                <w:w w:val="105"/>
                <w:sz w:val="17"/>
              </w:rPr>
              <w:t>&lt;view class="lay_col_sta pad_20"&gt;</w:t>
            </w:r>
          </w:p>
          <w:p>
            <w:pPr>
              <w:pStyle w:val="14"/>
              <w:ind w:left="1876"/>
              <w:rPr>
                <w:sz w:val="17"/>
              </w:rPr>
            </w:pPr>
            <w:r>
              <w:rPr>
                <w:color w:val="333333"/>
                <w:w w:val="105"/>
                <w:sz w:val="17"/>
              </w:rPr>
              <w:t>&lt;block wx:for="{{search_list}}" wx:key="index"&gt;</w:t>
            </w:r>
          </w:p>
          <w:p>
            <w:pPr>
              <w:pStyle w:val="14"/>
              <w:ind w:left="2300"/>
              <w:rPr>
                <w:sz w:val="17"/>
              </w:rPr>
            </w:pPr>
            <w:r>
              <w:rPr>
                <w:color w:val="333333"/>
                <w:w w:val="105"/>
                <w:sz w:val="17"/>
              </w:rPr>
              <w:t>&lt;view class="lay_row_spa"&gt;</w:t>
            </w:r>
          </w:p>
          <w:p>
            <w:pPr>
              <w:pStyle w:val="14"/>
              <w:ind w:left="2723"/>
              <w:rPr>
                <w:sz w:val="17"/>
              </w:rPr>
            </w:pPr>
            <w:r>
              <w:rPr>
                <w:color w:val="333333"/>
                <w:w w:val="105"/>
                <w:sz w:val="17"/>
              </w:rPr>
              <w:t>&lt;image src="{{item.img[0]}}" class="g_img"&gt;&lt;/image&gt;</w:t>
            </w:r>
          </w:p>
          <w:p>
            <w:pPr>
              <w:pStyle w:val="14"/>
              <w:ind w:left="2723"/>
              <w:rPr>
                <w:sz w:val="17"/>
              </w:rPr>
            </w:pPr>
            <w:r>
              <w:rPr>
                <w:color w:val="333333"/>
                <w:w w:val="105"/>
                <w:sz w:val="17"/>
              </w:rPr>
              <w:t>&lt;text&gt;{{item.name}}&lt;/text&gt;</w:t>
            </w:r>
          </w:p>
          <w:p>
            <w:pPr>
              <w:pStyle w:val="14"/>
              <w:ind w:left="2723"/>
              <w:rPr>
                <w:sz w:val="17"/>
              </w:rPr>
            </w:pPr>
            <w:r>
              <w:rPr>
                <w:color w:val="333333"/>
                <w:w w:val="105"/>
                <w:sz w:val="17"/>
              </w:rPr>
              <w:t>&lt;text style="color:red;"&gt;${{item.price}}&lt;/text&gt;</w:t>
            </w:r>
          </w:p>
          <w:p>
            <w:pPr>
              <w:pStyle w:val="14"/>
              <w:ind w:left="2300"/>
              <w:rPr>
                <w:sz w:val="17"/>
              </w:rPr>
            </w:pPr>
            <w:r>
              <w:rPr>
                <w:color w:val="333333"/>
                <w:w w:val="105"/>
                <w:sz w:val="17"/>
              </w:rPr>
              <w:t>&lt;/view&gt;</w:t>
            </w:r>
          </w:p>
          <w:p>
            <w:pPr>
              <w:pStyle w:val="14"/>
              <w:spacing w:before="101" w:line="381" w:lineRule="auto"/>
              <w:ind w:right="718" w:firstLine="2115"/>
              <w:rPr>
                <w:sz w:val="17"/>
              </w:rPr>
            </w:pPr>
            <w:r>
              <w:rPr>
                <w:color w:val="333333"/>
                <w:w w:val="105"/>
                <w:sz w:val="17"/>
              </w:rPr>
              <w:t>&lt;van-divider</w:t>
            </w:r>
            <w:r>
              <w:rPr>
                <w:color w:val="333333"/>
                <w:spacing w:val="-36"/>
                <w:w w:val="105"/>
                <w:sz w:val="17"/>
              </w:rPr>
              <w:t xml:space="preserve"> </w:t>
            </w:r>
            <w:r>
              <w:rPr>
                <w:color w:val="333333"/>
                <w:w w:val="105"/>
                <w:sz w:val="17"/>
              </w:rPr>
              <w:t>style="width:</w:t>
            </w:r>
            <w:r>
              <w:rPr>
                <w:color w:val="333333"/>
                <w:spacing w:val="-36"/>
                <w:w w:val="105"/>
                <w:sz w:val="17"/>
              </w:rPr>
              <w:t xml:space="preserve"> </w:t>
            </w:r>
            <w:r>
              <w:rPr>
                <w:color w:val="333333"/>
                <w:w w:val="105"/>
                <w:sz w:val="17"/>
              </w:rPr>
              <w:t>100%;"</w:t>
            </w:r>
            <w:r>
              <w:rPr>
                <w:color w:val="333333"/>
                <w:spacing w:val="-36"/>
                <w:w w:val="105"/>
                <w:sz w:val="17"/>
              </w:rPr>
              <w:t xml:space="preserve"> </w:t>
            </w:r>
            <w:r>
              <w:rPr>
                <w:color w:val="333333"/>
                <w:w w:val="105"/>
                <w:sz w:val="17"/>
              </w:rPr>
              <w:t>custom-style="margin- top:10rpx;margin-bottom:10rpx;"/&gt;</w:t>
            </w:r>
          </w:p>
          <w:p>
            <w:pPr>
              <w:pStyle w:val="14"/>
              <w:spacing w:before="0" w:line="170" w:lineRule="exact"/>
              <w:ind w:left="1876"/>
              <w:rPr>
                <w:sz w:val="17"/>
              </w:rPr>
            </w:pPr>
            <w:r>
              <w:rPr>
                <w:color w:val="333333"/>
                <w:w w:val="105"/>
                <w:sz w:val="17"/>
              </w:rPr>
              <w:t>&lt;/block&gt;</w:t>
            </w:r>
          </w:p>
          <w:p>
            <w:pPr>
              <w:pStyle w:val="14"/>
              <w:ind w:left="1453"/>
              <w:rPr>
                <w:sz w:val="17"/>
              </w:rPr>
            </w:pPr>
            <w:r>
              <w:rPr>
                <w:color w:val="333333"/>
                <w:w w:val="105"/>
                <w:sz w:val="17"/>
              </w:rPr>
              <w:t>&lt;/view&gt;</w:t>
            </w:r>
          </w:p>
          <w:p>
            <w:pPr>
              <w:pStyle w:val="14"/>
              <w:ind w:left="1030"/>
              <w:rPr>
                <w:sz w:val="17"/>
              </w:rPr>
            </w:pPr>
            <w:r>
              <w:rPr>
                <w:color w:val="333333"/>
                <w:w w:val="105"/>
                <w:sz w:val="17"/>
              </w:rPr>
              <w:t>&lt;/scroll-view&gt;</w:t>
            </w:r>
          </w:p>
          <w:p>
            <w:pPr>
              <w:pStyle w:val="14"/>
              <w:ind w:left="607"/>
              <w:rPr>
                <w:sz w:val="17"/>
              </w:rPr>
            </w:pPr>
            <w:r>
              <w:rPr>
                <w:color w:val="333333"/>
                <w:w w:val="105"/>
                <w:sz w:val="17"/>
              </w:rPr>
              <w:t>&lt;/view&gt;</w:t>
            </w:r>
          </w:p>
          <w:p>
            <w:pPr>
              <w:pStyle w:val="14"/>
              <w:rPr>
                <w:sz w:val="17"/>
              </w:rPr>
            </w:pPr>
            <w:r>
              <w:rPr>
                <w:color w:val="333333"/>
                <w:w w:val="105"/>
                <w:sz w:val="17"/>
              </w:rPr>
              <w:t>&lt;/view&gt;</w:t>
            </w:r>
          </w:p>
        </w:tc>
      </w:tr>
    </w:tbl>
    <w:p>
      <w:pPr>
        <w:pStyle w:val="5"/>
        <w:spacing w:before="6"/>
        <w:rPr>
          <w:sz w:val="11"/>
        </w:rPr>
      </w:pPr>
      <w:r>
        <w:pict>
          <v:shape id="_x0000_s1033" o:spid="_x0000_s1033" style="position:absolute;left:0pt;margin-left:75.85pt;margin-top:28.95pt;height:194pt;width:444.25pt;mso-position-horizontal-relative:page;mso-position-vertical-relative:page;z-index:-251656192;mso-width-relative:page;mso-height-relative:page;" fillcolor="#F7F7F7" filled="t" stroked="f" coordorigin="1518,580" coordsize="8885,3880" path="m10402,580l10335,580,1585,580,1518,580,1518,4427,1555,4459,10365,4459,10402,4427,10402,580e">
            <v:path arrowok="t"/>
            <v:fill on="t" focussize="0,0"/>
            <v:stroke on="f"/>
            <v:imagedata o:title=""/>
            <o:lock v:ext="edit"/>
          </v:shape>
        </w:pict>
      </w: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6663" w:hRule="atLeast"/>
        </w:trPr>
        <w:tc>
          <w:tcPr>
            <w:tcW w:w="8884" w:type="dxa"/>
          </w:tcPr>
          <w:p>
            <w:pPr>
              <w:pStyle w:val="14"/>
              <w:spacing w:before="151"/>
              <w:ind w:left="607"/>
              <w:rPr>
                <w:sz w:val="17"/>
              </w:rPr>
            </w:pPr>
            <w:r>
              <w:rPr>
                <w:color w:val="333333"/>
                <w:w w:val="105"/>
                <w:sz w:val="17"/>
              </w:rPr>
              <w:t>onSearch(e){</w:t>
            </w:r>
          </w:p>
          <w:p>
            <w:pPr>
              <w:pStyle w:val="14"/>
              <w:spacing w:line="381" w:lineRule="auto"/>
              <w:ind w:left="1030" w:right="4844"/>
              <w:rPr>
                <w:sz w:val="17"/>
              </w:rPr>
            </w:pPr>
            <w:r>
              <w:rPr>
                <w:color w:val="333333"/>
                <w:w w:val="105"/>
                <w:sz w:val="17"/>
              </w:rPr>
              <w:t>let that = this if(e.detail){</w:t>
            </w:r>
          </w:p>
          <w:p>
            <w:pPr>
              <w:pStyle w:val="14"/>
              <w:spacing w:before="0" w:line="331" w:lineRule="auto"/>
              <w:ind w:left="1876" w:right="5234" w:hanging="424"/>
              <w:rPr>
                <w:sz w:val="17"/>
              </w:rPr>
            </w:pPr>
            <w:r>
              <w:rPr>
                <w:color w:val="333333"/>
                <w:w w:val="105"/>
                <w:sz w:val="17"/>
              </w:rPr>
              <w:t>wx.showLoading({ title: '</w:t>
            </w:r>
            <w:r>
              <w:rPr>
                <w:rFonts w:hint="eastAsia" w:ascii="新宋体" w:eastAsia="新宋体"/>
                <w:color w:val="333333"/>
                <w:w w:val="105"/>
                <w:sz w:val="17"/>
              </w:rPr>
              <w:t>搜索中</w:t>
            </w:r>
            <w:r>
              <w:rPr>
                <w:color w:val="333333"/>
                <w:w w:val="105"/>
                <w:sz w:val="17"/>
              </w:rPr>
              <w:t>',</w:t>
            </w:r>
          </w:p>
          <w:p>
            <w:pPr>
              <w:pStyle w:val="14"/>
              <w:spacing w:before="5"/>
              <w:ind w:left="1453"/>
              <w:rPr>
                <w:sz w:val="17"/>
              </w:rPr>
            </w:pPr>
            <w:r>
              <w:rPr>
                <w:color w:val="333333"/>
                <w:w w:val="105"/>
                <w:sz w:val="17"/>
              </w:rPr>
              <w:t>})</w:t>
            </w:r>
          </w:p>
          <w:p>
            <w:pPr>
              <w:pStyle w:val="14"/>
              <w:spacing w:line="381" w:lineRule="auto"/>
              <w:ind w:left="1876" w:right="3667" w:hanging="424"/>
              <w:rPr>
                <w:sz w:val="17"/>
              </w:rPr>
            </w:pPr>
            <w:r>
              <w:rPr>
                <w:color w:val="333333"/>
                <w:sz w:val="17"/>
              </w:rPr>
              <w:t xml:space="preserve">db.collection('product').where({ </w:t>
            </w:r>
            <w:r>
              <w:rPr>
                <w:color w:val="333333"/>
                <w:w w:val="105"/>
                <w:sz w:val="17"/>
              </w:rPr>
              <w:t>name:</w:t>
            </w:r>
            <w:r>
              <w:rPr>
                <w:color w:val="333333"/>
                <w:spacing w:val="-5"/>
                <w:w w:val="105"/>
                <w:sz w:val="17"/>
              </w:rPr>
              <w:t xml:space="preserve"> </w:t>
            </w:r>
            <w:r>
              <w:rPr>
                <w:color w:val="333333"/>
                <w:w w:val="105"/>
                <w:sz w:val="17"/>
              </w:rPr>
              <w:t>db.RegExp({</w:t>
            </w:r>
          </w:p>
          <w:p>
            <w:pPr>
              <w:pStyle w:val="14"/>
              <w:spacing w:before="0" w:line="381" w:lineRule="auto"/>
              <w:ind w:left="2300" w:right="4731"/>
              <w:rPr>
                <w:sz w:val="17"/>
              </w:rPr>
            </w:pPr>
            <w:r>
              <w:rPr>
                <w:color w:val="333333"/>
                <w:w w:val="105"/>
                <w:sz w:val="17"/>
              </w:rPr>
              <w:t>regexp:</w:t>
            </w:r>
            <w:r>
              <w:rPr>
                <w:color w:val="333333"/>
                <w:spacing w:val="-41"/>
                <w:w w:val="105"/>
                <w:sz w:val="17"/>
              </w:rPr>
              <w:t xml:space="preserve"> </w:t>
            </w:r>
            <w:r>
              <w:rPr>
                <w:color w:val="333333"/>
                <w:w w:val="105"/>
                <w:sz w:val="17"/>
              </w:rPr>
              <w:t>e.detail, options:</w:t>
            </w:r>
            <w:r>
              <w:rPr>
                <w:color w:val="333333"/>
                <w:spacing w:val="-7"/>
                <w:w w:val="105"/>
                <w:sz w:val="17"/>
              </w:rPr>
              <w:t xml:space="preserve"> </w:t>
            </w:r>
            <w:r>
              <w:rPr>
                <w:color w:val="333333"/>
                <w:w w:val="105"/>
                <w:sz w:val="17"/>
              </w:rPr>
              <w:t>'i',</w:t>
            </w:r>
          </w:p>
          <w:p>
            <w:pPr>
              <w:pStyle w:val="14"/>
              <w:spacing w:before="0" w:line="170" w:lineRule="exact"/>
              <w:ind w:left="1876"/>
              <w:rPr>
                <w:sz w:val="17"/>
              </w:rPr>
            </w:pPr>
            <w:r>
              <w:rPr>
                <w:color w:val="333333"/>
                <w:w w:val="105"/>
                <w:sz w:val="17"/>
              </w:rPr>
              <w:t>})</w:t>
            </w:r>
          </w:p>
          <w:p>
            <w:pPr>
              <w:pStyle w:val="14"/>
              <w:spacing w:before="99" w:line="381" w:lineRule="auto"/>
              <w:ind w:left="1876" w:right="5267" w:hanging="424"/>
              <w:jc w:val="both"/>
              <w:rPr>
                <w:sz w:val="17"/>
              </w:rPr>
            </w:pPr>
            <w:r>
              <w:rPr>
                <w:color w:val="333333"/>
                <w:sz w:val="17"/>
              </w:rPr>
              <w:t xml:space="preserve">}).get().then(res=&gt;{ wx.hideLoading() console.log(res) </w:t>
            </w:r>
            <w:r>
              <w:rPr>
                <w:color w:val="333333"/>
                <w:w w:val="105"/>
                <w:sz w:val="17"/>
              </w:rPr>
              <w:t>that.setData({</w:t>
            </w:r>
          </w:p>
          <w:p>
            <w:pPr>
              <w:pStyle w:val="14"/>
              <w:spacing w:before="0" w:line="169" w:lineRule="exact"/>
              <w:ind w:left="2300"/>
              <w:rPr>
                <w:sz w:val="17"/>
              </w:rPr>
            </w:pPr>
            <w:r>
              <w:rPr>
                <w:color w:val="333333"/>
                <w:w w:val="105"/>
                <w:sz w:val="17"/>
              </w:rPr>
              <w:t>search_list:res.data</w:t>
            </w:r>
          </w:p>
          <w:p>
            <w:pPr>
              <w:pStyle w:val="14"/>
              <w:spacing w:before="101"/>
              <w:ind w:left="1876"/>
              <w:rPr>
                <w:sz w:val="17"/>
              </w:rPr>
            </w:pPr>
            <w:r>
              <w:rPr>
                <w:color w:val="333333"/>
                <w:w w:val="105"/>
                <w:sz w:val="17"/>
              </w:rPr>
              <w:t>})</w:t>
            </w:r>
          </w:p>
          <w:p>
            <w:pPr>
              <w:pStyle w:val="14"/>
              <w:ind w:left="1453"/>
              <w:rPr>
                <w:sz w:val="17"/>
              </w:rPr>
            </w:pPr>
            <w:r>
              <w:rPr>
                <w:color w:val="333333"/>
                <w:w w:val="105"/>
                <w:sz w:val="17"/>
              </w:rPr>
              <w:t>})</w:t>
            </w:r>
          </w:p>
          <w:p>
            <w:pPr>
              <w:pStyle w:val="14"/>
              <w:ind w:left="1030"/>
              <w:rPr>
                <w:sz w:val="17"/>
              </w:rPr>
            </w:pPr>
            <w:r>
              <w:rPr>
                <w:color w:val="333333"/>
                <w:w w:val="105"/>
                <w:sz w:val="17"/>
              </w:rPr>
              <w:t>}else{</w:t>
            </w:r>
          </w:p>
          <w:p>
            <w:pPr>
              <w:pStyle w:val="14"/>
              <w:spacing w:line="381" w:lineRule="auto"/>
              <w:ind w:left="1876" w:right="4844" w:hanging="424"/>
              <w:rPr>
                <w:sz w:val="17"/>
              </w:rPr>
            </w:pPr>
            <w:r>
              <w:rPr>
                <w:color w:val="333333"/>
                <w:w w:val="105"/>
                <w:sz w:val="17"/>
              </w:rPr>
              <w:t xml:space="preserve">that.setData({ </w:t>
            </w:r>
            <w:r>
              <w:rPr>
                <w:color w:val="333333"/>
                <w:sz w:val="17"/>
              </w:rPr>
              <w:t>search_list:[],</w:t>
            </w:r>
          </w:p>
          <w:p>
            <w:pPr>
              <w:pStyle w:val="14"/>
              <w:spacing w:before="0" w:line="170" w:lineRule="exact"/>
              <w:ind w:left="1453"/>
              <w:rPr>
                <w:sz w:val="17"/>
              </w:rPr>
            </w:pPr>
            <w:r>
              <w:rPr>
                <w:color w:val="333333"/>
                <w:w w:val="105"/>
                <w:sz w:val="17"/>
              </w:rPr>
              <w:t>})</w:t>
            </w:r>
          </w:p>
          <w:p>
            <w:pPr>
              <w:pStyle w:val="14"/>
              <w:ind w:left="1030"/>
              <w:rPr>
                <w:sz w:val="17"/>
              </w:rPr>
            </w:pPr>
            <w:r>
              <w:rPr>
                <w:color w:val="333333"/>
                <w:w w:val="103"/>
                <w:sz w:val="17"/>
              </w:rPr>
              <w:t>}</w:t>
            </w:r>
          </w:p>
          <w:p>
            <w:pPr>
              <w:pStyle w:val="14"/>
              <w:ind w:left="607"/>
              <w:rPr>
                <w:sz w:val="17"/>
              </w:rPr>
            </w:pPr>
            <w:r>
              <w:rPr>
                <w:color w:val="333333"/>
                <w:w w:val="105"/>
                <w:sz w:val="17"/>
              </w:rPr>
              <w:t>},</w:t>
            </w:r>
          </w:p>
        </w:tc>
      </w:tr>
    </w:tbl>
    <w:p>
      <w:pPr>
        <w:pStyle w:val="5"/>
        <w:spacing w:before="4"/>
        <w:rPr>
          <w:sz w:val="7"/>
        </w:rPr>
      </w:pPr>
    </w:p>
    <w:p>
      <w:pPr>
        <w:pStyle w:val="13"/>
        <w:numPr>
          <w:ilvl w:val="0"/>
          <w:numId w:val="2"/>
        </w:numPr>
        <w:tabs>
          <w:tab w:val="left" w:pos="295"/>
        </w:tabs>
        <w:spacing w:before="93" w:after="0" w:line="206" w:lineRule="auto"/>
        <w:ind w:left="130" w:right="275" w:firstLine="0"/>
        <w:jc w:val="left"/>
        <w:rPr>
          <w:sz w:val="19"/>
        </w:rPr>
      </w:pPr>
      <w:r>
        <w:pict>
          <v:group id="_x0000_s1034" o:spid="_x0000_s1034" o:spt="203" style="position:absolute;left:0pt;margin-left:75.85pt;margin-top:-342.85pt;height:335.45pt;width:444.25pt;mso-position-horizontal-relative:page;z-index:-251655168;mso-width-relative:page;mso-height-relative:page;" coordorigin="1518,-6857" coordsize="8885,6709">
            <o:lock v:ext="edit"/>
            <v:shape id="_x0000_s1035" o:spid="_x0000_s1035" style="position:absolute;left:1517;top:-6858;height:6709;width:8885;" fillcolor="#F7F7F7" filled="t" stroked="f" coordorigin="1518,-6857" coordsize="8885,6709" path="m10365,-149l1555,-149,1550,-149,1518,-182,1518,-6825,1550,-6857,10370,-6857,10402,-6825,10402,-182,10365,-149xe">
              <v:path arrowok="t"/>
              <v:fill on="t" focussize="0,0"/>
              <v:stroke on="f"/>
              <v:imagedata o:title=""/>
              <o:lock v:ext="edit"/>
            </v:shape>
            <v:rect id="_x0000_s1036" o:spid="_x0000_s1036" o:spt="1" style="position:absolute;left:1585;top:-6730;height:6484;width:8750;" fillcolor="#F7F7F7" filled="t" stroked="f" coordsize="21600,21600">
              <v:path/>
              <v:fill on="t" focussize="0,0"/>
              <v:stroke on="f"/>
              <v:imagedata o:title=""/>
              <o:lock v:ext="edit"/>
            </v:rect>
          </v:group>
        </w:pict>
      </w:r>
      <w:r>
        <w:rPr>
          <w:color w:val="333333"/>
          <w:sz w:val="19"/>
        </w:rPr>
        <w:t>轮播图，调用</w:t>
      </w:r>
      <w:r>
        <w:rPr>
          <w:rFonts w:ascii="Arial" w:eastAsia="Arial"/>
          <w:color w:val="333333"/>
          <w:sz w:val="19"/>
        </w:rPr>
        <w:t>API</w:t>
      </w:r>
      <w:r>
        <w:rPr>
          <w:rFonts w:ascii="Arial" w:eastAsia="Arial"/>
          <w:color w:val="333333"/>
          <w:spacing w:val="24"/>
          <w:sz w:val="19"/>
        </w:rPr>
        <w:t xml:space="preserve">  </w:t>
      </w:r>
      <w:r>
        <w:rPr>
          <w:rFonts w:ascii="Arial" w:eastAsia="Arial"/>
          <w:color w:val="333333"/>
          <w:sz w:val="19"/>
        </w:rPr>
        <w:t>swiper</w:t>
      </w:r>
      <w:r>
        <w:rPr>
          <w:rFonts w:ascii="Arial" w:eastAsia="Arial"/>
          <w:color w:val="333333"/>
          <w:spacing w:val="25"/>
          <w:sz w:val="19"/>
        </w:rPr>
        <w:t xml:space="preserve">  </w:t>
      </w:r>
      <w:r>
        <w:rPr>
          <w:color w:val="333333"/>
          <w:sz w:val="19"/>
        </w:rPr>
        <w:t>实现，在</w:t>
      </w:r>
      <w:r>
        <w:rPr>
          <w:rFonts w:ascii="Arial" w:eastAsia="Arial"/>
          <w:color w:val="333333"/>
          <w:sz w:val="19"/>
        </w:rPr>
        <w:t>swiper</w:t>
      </w:r>
      <w:r>
        <w:rPr>
          <w:color w:val="333333"/>
          <w:sz w:val="19"/>
        </w:rPr>
        <w:t>内实现一个</w:t>
      </w:r>
      <w:r>
        <w:rPr>
          <w:rFonts w:ascii="Arial" w:eastAsia="Arial"/>
          <w:color w:val="333333"/>
          <w:sz w:val="19"/>
        </w:rPr>
        <w:t>block</w:t>
      </w:r>
      <w:r>
        <w:rPr>
          <w:color w:val="333333"/>
          <w:sz w:val="19"/>
        </w:rPr>
        <w:t>块，通过</w:t>
      </w:r>
      <w:r>
        <w:rPr>
          <w:rFonts w:ascii="Arial" w:eastAsia="Arial"/>
          <w:color w:val="333333"/>
          <w:sz w:val="19"/>
        </w:rPr>
        <w:t>for</w:t>
      </w:r>
      <w:r>
        <w:rPr>
          <w:color w:val="333333"/>
          <w:sz w:val="19"/>
        </w:rPr>
        <w:t>循环调用云数据库中的</w:t>
      </w:r>
      <w:r>
        <w:rPr>
          <w:rFonts w:ascii="Arial" w:eastAsia="Arial"/>
          <w:color w:val="333333"/>
          <w:spacing w:val="-3"/>
          <w:sz w:val="19"/>
        </w:rPr>
        <w:t xml:space="preserve">swiper </w:t>
      </w:r>
      <w:r>
        <w:rPr>
          <w:color w:val="333333"/>
          <w:sz w:val="19"/>
        </w:rPr>
        <w:t>并展示</w:t>
      </w:r>
    </w:p>
    <w:p>
      <w:pPr>
        <w:pStyle w:val="5"/>
        <w:spacing w:before="3"/>
        <w:rPr>
          <w:sz w:val="11"/>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2341" w:hRule="atLeast"/>
        </w:trPr>
        <w:tc>
          <w:tcPr>
            <w:tcW w:w="8884" w:type="dxa"/>
          </w:tcPr>
          <w:p>
            <w:pPr>
              <w:pStyle w:val="14"/>
              <w:spacing w:before="151" w:line="381" w:lineRule="auto"/>
              <w:ind w:right="1029" w:firstLine="846"/>
              <w:rPr>
                <w:sz w:val="17"/>
              </w:rPr>
            </w:pPr>
            <w:r>
              <w:rPr>
                <w:color w:val="333333"/>
                <w:w w:val="105"/>
                <w:sz w:val="17"/>
              </w:rPr>
              <w:t>&lt;swiper</w:t>
            </w:r>
            <w:r>
              <w:rPr>
                <w:color w:val="333333"/>
                <w:spacing w:val="-31"/>
                <w:w w:val="105"/>
                <w:sz w:val="17"/>
              </w:rPr>
              <w:t xml:space="preserve"> </w:t>
            </w:r>
            <w:r>
              <w:rPr>
                <w:color w:val="333333"/>
                <w:w w:val="105"/>
                <w:sz w:val="17"/>
              </w:rPr>
              <w:t>class="swp_a"</w:t>
            </w:r>
            <w:r>
              <w:rPr>
                <w:color w:val="333333"/>
                <w:spacing w:val="-31"/>
                <w:w w:val="105"/>
                <w:sz w:val="17"/>
              </w:rPr>
              <w:t xml:space="preserve"> </w:t>
            </w:r>
            <w:r>
              <w:rPr>
                <w:color w:val="333333"/>
                <w:w w:val="105"/>
                <w:sz w:val="17"/>
              </w:rPr>
              <w:t>autoplay="true"</w:t>
            </w:r>
            <w:r>
              <w:rPr>
                <w:color w:val="333333"/>
                <w:spacing w:val="-31"/>
                <w:w w:val="105"/>
                <w:sz w:val="17"/>
              </w:rPr>
              <w:t xml:space="preserve"> </w:t>
            </w:r>
            <w:r>
              <w:rPr>
                <w:color w:val="333333"/>
                <w:w w:val="105"/>
                <w:sz w:val="17"/>
              </w:rPr>
              <w:t>circular="true"</w:t>
            </w:r>
            <w:r>
              <w:rPr>
                <w:color w:val="333333"/>
                <w:spacing w:val="-31"/>
                <w:w w:val="105"/>
                <w:sz w:val="17"/>
              </w:rPr>
              <w:t xml:space="preserve"> </w:t>
            </w:r>
            <w:r>
              <w:rPr>
                <w:color w:val="333333"/>
                <w:w w:val="105"/>
                <w:sz w:val="17"/>
              </w:rPr>
              <w:t>indicator- dots="true"&gt;</w:t>
            </w:r>
          </w:p>
          <w:p>
            <w:pPr>
              <w:pStyle w:val="14"/>
              <w:spacing w:before="0" w:line="170" w:lineRule="exact"/>
              <w:ind w:left="1453"/>
              <w:rPr>
                <w:sz w:val="17"/>
              </w:rPr>
            </w:pPr>
            <w:r>
              <w:rPr>
                <w:color w:val="333333"/>
                <w:w w:val="105"/>
                <w:sz w:val="17"/>
              </w:rPr>
              <w:t>&lt;block wx:for="{{swaper}}" wx:key="index"&gt;</w:t>
            </w:r>
          </w:p>
          <w:p>
            <w:pPr>
              <w:pStyle w:val="14"/>
              <w:ind w:left="1876"/>
              <w:rPr>
                <w:sz w:val="17"/>
              </w:rPr>
            </w:pPr>
            <w:r>
              <w:rPr>
                <w:color w:val="333333"/>
                <w:w w:val="105"/>
                <w:sz w:val="17"/>
              </w:rPr>
              <w:t>&lt;swiper-item&gt;</w:t>
            </w:r>
          </w:p>
          <w:p>
            <w:pPr>
              <w:pStyle w:val="14"/>
              <w:ind w:left="2300"/>
              <w:rPr>
                <w:sz w:val="17"/>
              </w:rPr>
            </w:pPr>
            <w:r>
              <w:rPr>
                <w:color w:val="333333"/>
                <w:w w:val="105"/>
                <w:sz w:val="17"/>
              </w:rPr>
              <w:t>&lt;image src="{{item.src}}"&gt;&lt;/image&gt;</w:t>
            </w:r>
          </w:p>
          <w:p>
            <w:pPr>
              <w:pStyle w:val="14"/>
              <w:ind w:left="1876"/>
              <w:rPr>
                <w:sz w:val="17"/>
              </w:rPr>
            </w:pPr>
            <w:r>
              <w:rPr>
                <w:color w:val="333333"/>
                <w:w w:val="105"/>
                <w:sz w:val="17"/>
              </w:rPr>
              <w:t>&lt;/swiper-item&gt;</w:t>
            </w:r>
          </w:p>
          <w:p>
            <w:pPr>
              <w:pStyle w:val="14"/>
              <w:ind w:left="1453"/>
              <w:rPr>
                <w:sz w:val="17"/>
              </w:rPr>
            </w:pPr>
            <w:r>
              <w:rPr>
                <w:color w:val="333333"/>
                <w:w w:val="105"/>
                <w:sz w:val="17"/>
              </w:rPr>
              <w:t>&lt;/block&gt;</w:t>
            </w:r>
          </w:p>
          <w:p>
            <w:pPr>
              <w:pStyle w:val="14"/>
              <w:ind w:left="1030"/>
              <w:rPr>
                <w:sz w:val="17"/>
              </w:rPr>
            </w:pPr>
            <w:r>
              <w:rPr>
                <w:color w:val="333333"/>
                <w:w w:val="105"/>
                <w:sz w:val="17"/>
              </w:rPr>
              <w:t>&lt;/swiper&gt;</w:t>
            </w:r>
          </w:p>
        </w:tc>
      </w:tr>
    </w:tbl>
    <w:p>
      <w:pPr>
        <w:pStyle w:val="13"/>
        <w:numPr>
          <w:ilvl w:val="0"/>
          <w:numId w:val="2"/>
        </w:numPr>
        <w:tabs>
          <w:tab w:val="left" w:pos="295"/>
        </w:tabs>
        <w:spacing w:before="191" w:after="0" w:line="240" w:lineRule="auto"/>
        <w:ind w:left="294" w:right="0" w:hanging="165"/>
        <w:jc w:val="left"/>
        <w:rPr>
          <w:sz w:val="19"/>
        </w:rPr>
      </w:pPr>
      <w:r>
        <w:rPr>
          <w:color w:val="333333"/>
          <w:w w:val="105"/>
          <w:sz w:val="19"/>
        </w:rPr>
        <w:t>今日特惠，使用</w:t>
      </w:r>
      <w:r>
        <w:rPr>
          <w:rFonts w:ascii="Arial" w:eastAsia="Arial"/>
          <w:color w:val="333333"/>
          <w:w w:val="105"/>
          <w:sz w:val="19"/>
        </w:rPr>
        <w:t>image</w:t>
      </w:r>
      <w:r>
        <w:rPr>
          <w:color w:val="333333"/>
          <w:w w:val="105"/>
          <w:sz w:val="19"/>
        </w:rPr>
        <w:t>链接云存储中的图片并展示</w:t>
      </w:r>
    </w:p>
    <w:p>
      <w:pPr>
        <w:pStyle w:val="13"/>
        <w:numPr>
          <w:ilvl w:val="0"/>
          <w:numId w:val="2"/>
        </w:numPr>
        <w:tabs>
          <w:tab w:val="left" w:pos="295"/>
        </w:tabs>
        <w:spacing w:before="135" w:after="0" w:line="206" w:lineRule="auto"/>
        <w:ind w:left="130" w:right="201" w:firstLine="0"/>
        <w:jc w:val="left"/>
        <w:rPr>
          <w:sz w:val="19"/>
        </w:rPr>
      </w:pPr>
      <w:r>
        <w:rPr>
          <w:color w:val="333333"/>
          <w:sz w:val="19"/>
        </w:rPr>
        <w:t>商品列表，在</w:t>
      </w:r>
      <w:r>
        <w:rPr>
          <w:rFonts w:ascii="Arial" w:eastAsia="Arial"/>
          <w:color w:val="333333"/>
          <w:sz w:val="19"/>
        </w:rPr>
        <w:t>block</w:t>
      </w:r>
      <w:r>
        <w:rPr>
          <w:color w:val="333333"/>
          <w:sz w:val="19"/>
        </w:rPr>
        <w:t>块使用</w:t>
      </w:r>
      <w:r>
        <w:rPr>
          <w:rFonts w:ascii="Arial" w:eastAsia="Arial"/>
          <w:color w:val="333333"/>
          <w:sz w:val="19"/>
        </w:rPr>
        <w:t>for</w:t>
      </w:r>
      <w:r>
        <w:rPr>
          <w:color w:val="333333"/>
          <w:sz w:val="19"/>
        </w:rPr>
        <w:t>循环遍历云数据库中的</w:t>
      </w:r>
      <w:r>
        <w:rPr>
          <w:rFonts w:ascii="Arial" w:eastAsia="Arial"/>
          <w:color w:val="333333"/>
          <w:sz w:val="19"/>
        </w:rPr>
        <w:t>product</w:t>
      </w:r>
      <w:r>
        <w:rPr>
          <w:color w:val="333333"/>
          <w:spacing w:val="-1"/>
          <w:sz w:val="19"/>
        </w:rPr>
        <w:t xml:space="preserve">，并返回图片、商品名称、商品价格等信     </w:t>
      </w:r>
      <w:r>
        <w:rPr>
          <w:color w:val="333333"/>
          <w:w w:val="105"/>
          <w:sz w:val="19"/>
        </w:rPr>
        <w:t>息，使用</w:t>
      </w:r>
      <w:r>
        <w:rPr>
          <w:rFonts w:ascii="Arial" w:eastAsia="Arial"/>
          <w:color w:val="333333"/>
          <w:w w:val="105"/>
          <w:sz w:val="19"/>
        </w:rPr>
        <w:t>navigator</w:t>
      </w:r>
      <w:r>
        <w:rPr>
          <w:color w:val="333333"/>
          <w:w w:val="105"/>
          <w:sz w:val="19"/>
        </w:rPr>
        <w:t>链接到商品详情页</w:t>
      </w: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5582" w:hRule="atLeast"/>
        </w:trPr>
        <w:tc>
          <w:tcPr>
            <w:tcW w:w="8884" w:type="dxa"/>
          </w:tcPr>
          <w:p>
            <w:pPr>
              <w:pStyle w:val="14"/>
              <w:spacing w:before="144"/>
              <w:rPr>
                <w:sz w:val="17"/>
              </w:rPr>
            </w:pPr>
            <w:r>
              <w:rPr>
                <w:color w:val="333333"/>
                <w:w w:val="105"/>
                <w:sz w:val="17"/>
              </w:rPr>
              <w:t>&lt;block wx:for="{{pro_list}}" wx:key="index"&gt;</w:t>
            </w:r>
          </w:p>
          <w:p>
            <w:pPr>
              <w:pStyle w:val="14"/>
              <w:spacing w:before="101" w:line="381" w:lineRule="auto"/>
              <w:ind w:firstLine="1692"/>
              <w:rPr>
                <w:sz w:val="17"/>
              </w:rPr>
            </w:pPr>
            <w:r>
              <w:rPr>
                <w:color w:val="333333"/>
                <w:w w:val="105"/>
                <w:sz w:val="17"/>
              </w:rPr>
              <w:t xml:space="preserve">&lt;navigator class="pro_detail" </w:t>
            </w:r>
            <w:r>
              <w:rPr>
                <w:color w:val="333333"/>
                <w:sz w:val="17"/>
              </w:rPr>
              <w:t>url="../product_detail/product_detail?id={{item._id}}"&gt;</w:t>
            </w:r>
          </w:p>
          <w:p>
            <w:pPr>
              <w:pStyle w:val="14"/>
              <w:spacing w:before="0" w:line="170" w:lineRule="exact"/>
              <w:ind w:left="2300"/>
              <w:rPr>
                <w:sz w:val="17"/>
              </w:rPr>
            </w:pPr>
            <w:r>
              <w:rPr>
                <w:color w:val="333333"/>
                <w:w w:val="105"/>
                <w:sz w:val="17"/>
              </w:rPr>
              <w:t>&lt;view style="width: 100%;"&gt;</w:t>
            </w:r>
          </w:p>
          <w:p>
            <w:pPr>
              <w:pStyle w:val="14"/>
              <w:ind w:left="2723"/>
              <w:rPr>
                <w:sz w:val="17"/>
              </w:rPr>
            </w:pPr>
            <w:r>
              <w:rPr>
                <w:color w:val="333333"/>
                <w:w w:val="105"/>
                <w:sz w:val="17"/>
              </w:rPr>
              <w:t>&lt;image src="{{item.img[0]}}" class="pro_img"&gt;&lt;/image&gt;</w:t>
            </w:r>
          </w:p>
          <w:p>
            <w:pPr>
              <w:pStyle w:val="14"/>
              <w:ind w:left="2723"/>
              <w:rPr>
                <w:sz w:val="17"/>
              </w:rPr>
            </w:pPr>
            <w:r>
              <w:rPr>
                <w:color w:val="333333"/>
                <w:w w:val="105"/>
                <w:sz w:val="17"/>
              </w:rPr>
              <w:t>&lt;view&gt;</w:t>
            </w:r>
          </w:p>
          <w:p>
            <w:pPr>
              <w:pStyle w:val="14"/>
              <w:ind w:left="3146"/>
              <w:rPr>
                <w:sz w:val="17"/>
              </w:rPr>
            </w:pPr>
            <w:r>
              <w:rPr>
                <w:color w:val="333333"/>
                <w:w w:val="105"/>
                <w:sz w:val="17"/>
              </w:rPr>
              <w:t>&lt;text&gt;{{item.name}}&lt;/text&gt;</w:t>
            </w:r>
          </w:p>
          <w:p>
            <w:pPr>
              <w:pStyle w:val="14"/>
              <w:ind w:left="2723"/>
              <w:rPr>
                <w:sz w:val="17"/>
              </w:rPr>
            </w:pPr>
            <w:r>
              <w:rPr>
                <w:color w:val="333333"/>
                <w:w w:val="105"/>
                <w:sz w:val="17"/>
              </w:rPr>
              <w:t>&lt;/view&gt;</w:t>
            </w:r>
          </w:p>
          <w:p>
            <w:pPr>
              <w:pStyle w:val="14"/>
              <w:ind w:left="2723"/>
              <w:rPr>
                <w:sz w:val="17"/>
              </w:rPr>
            </w:pPr>
            <w:r>
              <w:rPr>
                <w:color w:val="333333"/>
                <w:w w:val="105"/>
                <w:sz w:val="17"/>
              </w:rPr>
              <w:t>&lt;view&gt;</w:t>
            </w:r>
          </w:p>
          <w:p>
            <w:pPr>
              <w:pStyle w:val="14"/>
              <w:ind w:left="3146"/>
              <w:rPr>
                <w:sz w:val="17"/>
              </w:rPr>
            </w:pPr>
            <w:r>
              <w:rPr>
                <w:color w:val="333333"/>
                <w:w w:val="105"/>
                <w:sz w:val="17"/>
              </w:rPr>
              <w:t>&lt;view&gt;</w:t>
            </w:r>
          </w:p>
          <w:p>
            <w:pPr>
              <w:pStyle w:val="14"/>
              <w:ind w:left="3569"/>
              <w:rPr>
                <w:sz w:val="17"/>
              </w:rPr>
            </w:pPr>
            <w:r>
              <w:rPr>
                <w:color w:val="333333"/>
                <w:w w:val="105"/>
                <w:sz w:val="17"/>
              </w:rPr>
              <w:t>&lt;text style="color: red;"&gt;${{item.price}}&lt;/text&gt;</w:t>
            </w:r>
          </w:p>
          <w:p>
            <w:pPr>
              <w:pStyle w:val="14"/>
              <w:spacing w:before="101" w:line="381" w:lineRule="auto"/>
              <w:ind w:right="78" w:firstLine="3385"/>
              <w:rPr>
                <w:sz w:val="17"/>
              </w:rPr>
            </w:pPr>
            <w:r>
              <w:rPr>
                <w:color w:val="333333"/>
                <w:w w:val="105"/>
                <w:sz w:val="17"/>
              </w:rPr>
              <w:t>&lt;text style="color: #888;font-size:</w:t>
            </w:r>
            <w:r>
              <w:rPr>
                <w:color w:val="333333"/>
                <w:spacing w:val="-73"/>
                <w:w w:val="105"/>
                <w:sz w:val="17"/>
              </w:rPr>
              <w:t xml:space="preserve"> </w:t>
            </w:r>
            <w:r>
              <w:rPr>
                <w:color w:val="333333"/>
                <w:spacing w:val="-2"/>
                <w:w w:val="105"/>
                <w:sz w:val="17"/>
              </w:rPr>
              <w:t xml:space="preserve">25rpx;margin- </w:t>
            </w:r>
            <w:r>
              <w:rPr>
                <w:color w:val="333333"/>
                <w:w w:val="105"/>
                <w:sz w:val="17"/>
              </w:rPr>
              <w:t>left: 15rpx;text-decoration: line-through;"&gt;{{item.h_price}}&lt;/text&gt;</w:t>
            </w:r>
          </w:p>
          <w:p>
            <w:pPr>
              <w:pStyle w:val="14"/>
              <w:spacing w:before="0" w:line="170" w:lineRule="exact"/>
              <w:ind w:left="3146"/>
              <w:rPr>
                <w:sz w:val="17"/>
              </w:rPr>
            </w:pPr>
            <w:r>
              <w:rPr>
                <w:color w:val="333333"/>
                <w:w w:val="105"/>
                <w:sz w:val="17"/>
              </w:rPr>
              <w:t>&lt;/view&gt;</w:t>
            </w:r>
          </w:p>
          <w:p>
            <w:pPr>
              <w:pStyle w:val="14"/>
              <w:ind w:left="3146"/>
              <w:rPr>
                <w:sz w:val="17"/>
              </w:rPr>
            </w:pPr>
            <w:r>
              <w:rPr>
                <w:color w:val="333333"/>
                <w:w w:val="105"/>
                <w:sz w:val="17"/>
              </w:rPr>
              <w:t>&lt;van-icon name="cart-circle-o" size="50rpx"</w:t>
            </w:r>
          </w:p>
          <w:p>
            <w:pPr>
              <w:pStyle w:val="14"/>
              <w:rPr>
                <w:sz w:val="17"/>
              </w:rPr>
            </w:pPr>
            <w:r>
              <w:rPr>
                <w:color w:val="333333"/>
                <w:w w:val="105"/>
                <w:sz w:val="17"/>
              </w:rPr>
              <w:t>color="#FF502F"/&gt;</w:t>
            </w:r>
          </w:p>
          <w:p>
            <w:pPr>
              <w:pStyle w:val="14"/>
              <w:ind w:left="2723"/>
              <w:rPr>
                <w:sz w:val="17"/>
              </w:rPr>
            </w:pPr>
            <w:r>
              <w:rPr>
                <w:color w:val="333333"/>
                <w:w w:val="105"/>
                <w:sz w:val="17"/>
              </w:rPr>
              <w:t>&lt;/view&gt;</w:t>
            </w:r>
          </w:p>
          <w:p>
            <w:pPr>
              <w:pStyle w:val="14"/>
              <w:ind w:left="2300"/>
              <w:rPr>
                <w:sz w:val="17"/>
              </w:rPr>
            </w:pPr>
            <w:r>
              <w:rPr>
                <w:color w:val="333333"/>
                <w:w w:val="105"/>
                <w:sz w:val="17"/>
              </w:rPr>
              <w:t>&lt;/view&gt;</w:t>
            </w:r>
          </w:p>
          <w:p>
            <w:pPr>
              <w:pStyle w:val="14"/>
              <w:ind w:left="1876"/>
              <w:rPr>
                <w:sz w:val="17"/>
              </w:rPr>
            </w:pPr>
            <w:r>
              <w:rPr>
                <w:color w:val="333333"/>
                <w:w w:val="105"/>
                <w:sz w:val="17"/>
              </w:rPr>
              <w:t>&lt;/navigator&gt;</w:t>
            </w:r>
          </w:p>
          <w:p>
            <w:pPr>
              <w:pStyle w:val="14"/>
              <w:ind w:left="1453"/>
              <w:rPr>
                <w:sz w:val="17"/>
              </w:rPr>
            </w:pPr>
            <w:r>
              <w:rPr>
                <w:color w:val="333333"/>
                <w:w w:val="105"/>
                <w:sz w:val="17"/>
              </w:rPr>
              <w:t>&lt;/block&gt;</w:t>
            </w:r>
          </w:p>
        </w:tc>
      </w:tr>
    </w:tbl>
    <w:p>
      <w:pPr>
        <w:pStyle w:val="5"/>
        <w:spacing w:before="17"/>
        <w:rPr>
          <w:sz w:val="6"/>
        </w:rPr>
      </w:pPr>
    </w:p>
    <w:p>
      <w:pPr>
        <w:pStyle w:val="13"/>
        <w:numPr>
          <w:ilvl w:val="0"/>
          <w:numId w:val="2"/>
        </w:numPr>
        <w:tabs>
          <w:tab w:val="left" w:pos="295"/>
        </w:tabs>
        <w:spacing w:before="93" w:after="0" w:line="206" w:lineRule="auto"/>
        <w:ind w:left="130" w:right="699" w:firstLine="0"/>
        <w:jc w:val="left"/>
        <w:rPr>
          <w:sz w:val="19"/>
        </w:rPr>
      </w:pPr>
      <w:r>
        <w:pict>
          <v:shape id="_x0000_s1040" o:spid="_x0000_s1040" style="position:absolute;left:0pt;margin-left:75.85pt;margin-top:-288.8pt;height:281.4pt;width:444.25pt;mso-position-horizontal-relative:page;z-index:-251654144;mso-width-relative:page;mso-height-relative:page;" fillcolor="#F7F7F7" filled="t" stroked="f" coordorigin="1518,-5777" coordsize="8885,5628" path="m10402,-5744l10370,-5777,1550,-5777,1518,-5744,1518,-182,1555,-149,10365,-149,10402,-182,10402,-5744e">
            <v:path arrowok="t"/>
            <v:fill on="t" focussize="0,0"/>
            <v:stroke on="f"/>
            <v:imagedata o:title=""/>
            <o:lock v:ext="edit"/>
          </v:shape>
        </w:pict>
      </w:r>
      <w:r>
        <w:pict>
          <v:group id="_x0000_s1041" o:spid="_x0000_s1041" o:spt="203" style="position:absolute;left:0pt;margin-left:75.85pt;margin-top:45.8pt;height:51.8pt;width:444.25pt;mso-position-horizontal-relative:page;z-index:-251653120;mso-width-relative:page;mso-height-relative:page;" coordorigin="1518,916" coordsize="8885,1036">
            <o:lock v:ext="edit"/>
            <v:shape id="_x0000_s1042" o:spid="_x0000_s1042" style="position:absolute;left:1517;top:916;height:1036;width:8885;" fillcolor="#F7F7F7" filled="t" stroked="f" coordorigin="1518,916" coordsize="8885,1036" path="m10365,1952l1555,1952,1550,1952,1518,1919,1518,949,1550,916,10370,916,10402,949,10402,1919,10365,1952xe">
              <v:path arrowok="t"/>
              <v:fill on="t" focussize="0,0"/>
              <v:stroke on="f"/>
              <v:imagedata o:title=""/>
              <o:lock v:ext="edit"/>
            </v:shape>
            <v:rect id="_x0000_s1043" o:spid="_x0000_s1043" o:spt="1" style="position:absolute;left:1585;top:1044;height:811;width:8750;" fillcolor="#F7F7F7" filled="t" stroked="f" coordsize="21600,21600">
              <v:path/>
              <v:fill on="t" focussize="0,0"/>
              <v:stroke on="f"/>
              <v:imagedata o:title=""/>
              <o:lock v:ext="edit"/>
            </v:rect>
          </v:group>
        </w:pict>
      </w:r>
      <w:r>
        <w:rPr>
          <w:color w:val="333333"/>
          <w:sz w:val="19"/>
        </w:rPr>
        <w:t>导航栏，在</w:t>
      </w:r>
      <w:r>
        <w:rPr>
          <w:rFonts w:ascii="Arial" w:eastAsia="Arial"/>
          <w:color w:val="333333"/>
          <w:sz w:val="19"/>
        </w:rPr>
        <w:t>app.json</w:t>
      </w:r>
      <w:r>
        <w:rPr>
          <w:color w:val="333333"/>
          <w:sz w:val="19"/>
        </w:rPr>
        <w:t>中用</w:t>
      </w:r>
      <w:r>
        <w:rPr>
          <w:rFonts w:ascii="Arial" w:eastAsia="Arial"/>
          <w:color w:val="333333"/>
          <w:sz w:val="19"/>
        </w:rPr>
        <w:t>API</w:t>
      </w:r>
      <w:r>
        <w:rPr>
          <w:rFonts w:ascii="Arial" w:eastAsia="Arial"/>
          <w:color w:val="333333"/>
          <w:spacing w:val="37"/>
          <w:sz w:val="19"/>
        </w:rPr>
        <w:t xml:space="preserve"> </w:t>
      </w:r>
      <w:r>
        <w:rPr>
          <w:rFonts w:ascii="Arial" w:eastAsia="Arial"/>
          <w:color w:val="333333"/>
          <w:sz w:val="19"/>
        </w:rPr>
        <w:t>tobBar</w:t>
      </w:r>
      <w:r>
        <w:rPr>
          <w:color w:val="333333"/>
          <w:spacing w:val="-1"/>
          <w:sz w:val="19"/>
        </w:rPr>
        <w:t>实现导航，并为每个图标设置选中与未选中两个状态，调用</w:t>
      </w:r>
      <w:r>
        <w:rPr>
          <w:rFonts w:ascii="Arial" w:eastAsia="Arial"/>
          <w:color w:val="333333"/>
          <w:w w:val="105"/>
          <w:sz w:val="19"/>
        </w:rPr>
        <w:t>change</w:t>
      </w:r>
      <w:r>
        <w:rPr>
          <w:color w:val="333333"/>
          <w:w w:val="105"/>
          <w:sz w:val="19"/>
        </w:rPr>
        <w:t>选择</w:t>
      </w:r>
    </w:p>
    <w:p>
      <w:pPr>
        <w:pStyle w:val="5"/>
        <w:spacing w:before="2" w:after="1"/>
        <w:rPr>
          <w:sz w:val="11"/>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990" w:hRule="atLeast"/>
        </w:trPr>
        <w:tc>
          <w:tcPr>
            <w:tcW w:w="8884" w:type="dxa"/>
          </w:tcPr>
          <w:p>
            <w:pPr>
              <w:pStyle w:val="14"/>
              <w:spacing w:before="151"/>
              <w:ind w:left="607"/>
              <w:rPr>
                <w:sz w:val="17"/>
              </w:rPr>
            </w:pPr>
            <w:r>
              <w:rPr>
                <w:color w:val="333333"/>
                <w:w w:val="105"/>
                <w:sz w:val="17"/>
              </w:rPr>
              <w:t>onChange(event) {</w:t>
            </w:r>
          </w:p>
          <w:p>
            <w:pPr>
              <w:pStyle w:val="14"/>
              <w:ind w:left="1030"/>
              <w:rPr>
                <w:sz w:val="17"/>
              </w:rPr>
            </w:pPr>
            <w:r>
              <w:rPr>
                <w:color w:val="333333"/>
                <w:w w:val="105"/>
                <w:sz w:val="17"/>
              </w:rPr>
              <w:t>this.setData({ active: event.detail });</w:t>
            </w:r>
          </w:p>
          <w:p>
            <w:pPr>
              <w:pStyle w:val="14"/>
              <w:ind w:left="607"/>
              <w:rPr>
                <w:sz w:val="17"/>
              </w:rPr>
            </w:pPr>
            <w:r>
              <w:rPr>
                <w:color w:val="333333"/>
                <w:w w:val="105"/>
                <w:sz w:val="17"/>
              </w:rPr>
              <w:t>},</w:t>
            </w:r>
          </w:p>
        </w:tc>
      </w:tr>
    </w:tbl>
    <w:p>
      <w:pPr>
        <w:pStyle w:val="4"/>
        <w:spacing w:before="149"/>
        <w:ind w:firstLine="0"/>
        <w:rPr>
          <w:rFonts w:ascii="Century Gothic" w:eastAsia="Century Gothic"/>
          <w:color w:val="333333"/>
        </w:rPr>
      </w:pPr>
      <w:bookmarkStart w:id="51" w:name="2.商品详情页"/>
      <w:bookmarkEnd w:id="51"/>
      <w:bookmarkStart w:id="52" w:name="_Toc23582"/>
    </w:p>
    <w:p>
      <w:pPr>
        <w:rPr>
          <w:rFonts w:ascii="Century Gothic" w:eastAsia="Century Gothic"/>
          <w:color w:val="333333"/>
        </w:rPr>
      </w:pPr>
    </w:p>
    <w:p>
      <w:pPr>
        <w:rPr>
          <w:rFonts w:ascii="Century Gothic" w:eastAsia="Century Gothic"/>
          <w:color w:val="333333"/>
        </w:rPr>
      </w:pPr>
    </w:p>
    <w:p>
      <w:pPr>
        <w:rPr>
          <w:rFonts w:ascii="Century Gothic" w:eastAsia="Century Gothic"/>
          <w:color w:val="333333"/>
        </w:rPr>
      </w:pPr>
    </w:p>
    <w:p>
      <w:pPr>
        <w:rPr>
          <w:rFonts w:ascii="Century Gothic" w:eastAsia="Century Gothic"/>
          <w:color w:val="333333"/>
        </w:rPr>
      </w:pPr>
    </w:p>
    <w:p>
      <w:pPr>
        <w:rPr>
          <w:rFonts w:ascii="Century Gothic" w:eastAsia="Century Gothic"/>
          <w:color w:val="333333"/>
        </w:rPr>
      </w:pPr>
    </w:p>
    <w:p>
      <w:pPr>
        <w:rPr>
          <w:rFonts w:ascii="Century Gothic" w:eastAsia="Century Gothic"/>
          <w:color w:val="333333"/>
        </w:rPr>
      </w:pPr>
    </w:p>
    <w:p>
      <w:pPr>
        <w:rPr>
          <w:rFonts w:ascii="Century Gothic" w:eastAsia="Century Gothic"/>
          <w:color w:val="333333"/>
        </w:rPr>
      </w:pPr>
    </w:p>
    <w:p>
      <w:pPr>
        <w:rPr>
          <w:rFonts w:ascii="Century Gothic" w:eastAsia="Century Gothic"/>
          <w:color w:val="333333"/>
        </w:rPr>
      </w:pPr>
    </w:p>
    <w:p>
      <w:pPr>
        <w:pStyle w:val="4"/>
        <w:spacing w:before="149"/>
        <w:ind w:firstLine="0"/>
      </w:pPr>
      <w:r>
        <w:rPr>
          <w:rFonts w:ascii="Century Gothic" w:eastAsia="Century Gothic"/>
          <w:color w:val="333333"/>
        </w:rPr>
        <w:t>2.</w:t>
      </w:r>
      <w:r>
        <w:rPr>
          <w:color w:val="333333"/>
        </w:rPr>
        <w:t>商品详情页</w:t>
      </w:r>
      <w:bookmarkEnd w:id="52"/>
    </w:p>
    <w:p>
      <w:pPr>
        <w:pStyle w:val="5"/>
        <w:ind w:left="1571"/>
        <w:rPr>
          <w:sz w:val="20"/>
        </w:rPr>
      </w:pPr>
      <w:r>
        <w:rPr>
          <w:sz w:val="20"/>
        </w:rPr>
        <w:drawing>
          <wp:inline distT="0" distB="0" distL="0" distR="0">
            <wp:extent cx="3819525" cy="6829425"/>
            <wp:effectExtent l="0" t="0" r="0" b="0"/>
            <wp:docPr id="5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6.jpeg"/>
                    <pic:cNvPicPr>
                      <a:picLocks noChangeAspect="1"/>
                    </pic:cNvPicPr>
                  </pic:nvPicPr>
                  <pic:blipFill>
                    <a:blip r:embed="rId22" cstate="print"/>
                    <a:stretch>
                      <a:fillRect/>
                    </a:stretch>
                  </pic:blipFill>
                  <pic:spPr>
                    <a:xfrm>
                      <a:off x="0" y="0"/>
                      <a:ext cx="3819527" cy="6829425"/>
                    </a:xfrm>
                    <a:prstGeom prst="rect">
                      <a:avLst/>
                    </a:prstGeom>
                  </pic:spPr>
                </pic:pic>
              </a:graphicData>
            </a:graphic>
          </wp:inline>
        </w:drawing>
      </w:r>
    </w:p>
    <w:p>
      <w:pPr>
        <w:pStyle w:val="5"/>
        <w:spacing w:before="16"/>
        <w:rPr>
          <w:b/>
          <w:sz w:val="3"/>
        </w:rPr>
      </w:pPr>
    </w:p>
    <w:p>
      <w:pPr>
        <w:pStyle w:val="13"/>
        <w:numPr>
          <w:ilvl w:val="0"/>
          <w:numId w:val="3"/>
        </w:numPr>
        <w:tabs>
          <w:tab w:val="left" w:pos="295"/>
        </w:tabs>
        <w:spacing w:before="93" w:after="0" w:line="206" w:lineRule="auto"/>
        <w:ind w:left="130" w:right="275" w:firstLine="0"/>
        <w:jc w:val="left"/>
        <w:rPr>
          <w:sz w:val="19"/>
        </w:rPr>
      </w:pPr>
      <w:r>
        <w:rPr>
          <w:color w:val="333333"/>
          <w:sz w:val="19"/>
        </w:rPr>
        <w:t>轮播图，调用</w:t>
      </w:r>
      <w:r>
        <w:rPr>
          <w:rFonts w:ascii="Arial" w:eastAsia="Arial"/>
          <w:color w:val="333333"/>
          <w:sz w:val="19"/>
        </w:rPr>
        <w:t>API</w:t>
      </w:r>
      <w:r>
        <w:rPr>
          <w:rFonts w:ascii="Arial" w:eastAsia="Arial"/>
          <w:color w:val="333333"/>
          <w:spacing w:val="24"/>
          <w:sz w:val="19"/>
        </w:rPr>
        <w:t xml:space="preserve">  </w:t>
      </w:r>
      <w:r>
        <w:rPr>
          <w:rFonts w:ascii="Arial" w:eastAsia="Arial"/>
          <w:color w:val="333333"/>
          <w:sz w:val="19"/>
        </w:rPr>
        <w:t>swiper</w:t>
      </w:r>
      <w:r>
        <w:rPr>
          <w:rFonts w:ascii="Arial" w:eastAsia="Arial"/>
          <w:color w:val="333333"/>
          <w:spacing w:val="25"/>
          <w:sz w:val="19"/>
        </w:rPr>
        <w:t xml:space="preserve">  </w:t>
      </w:r>
      <w:r>
        <w:rPr>
          <w:color w:val="333333"/>
          <w:sz w:val="19"/>
        </w:rPr>
        <w:t>实现，在</w:t>
      </w:r>
      <w:r>
        <w:rPr>
          <w:rFonts w:ascii="Arial" w:eastAsia="Arial"/>
          <w:color w:val="333333"/>
          <w:sz w:val="19"/>
        </w:rPr>
        <w:t>swiper</w:t>
      </w:r>
      <w:r>
        <w:rPr>
          <w:color w:val="333333"/>
          <w:sz w:val="19"/>
        </w:rPr>
        <w:t>内实现一个</w:t>
      </w:r>
      <w:r>
        <w:rPr>
          <w:rFonts w:ascii="Arial" w:eastAsia="Arial"/>
          <w:color w:val="333333"/>
          <w:sz w:val="19"/>
        </w:rPr>
        <w:t>block</w:t>
      </w:r>
      <w:r>
        <w:rPr>
          <w:color w:val="333333"/>
          <w:sz w:val="19"/>
        </w:rPr>
        <w:t>块，通过</w:t>
      </w:r>
      <w:r>
        <w:rPr>
          <w:rFonts w:ascii="Arial" w:eastAsia="Arial"/>
          <w:color w:val="333333"/>
          <w:sz w:val="19"/>
        </w:rPr>
        <w:t>for</w:t>
      </w:r>
      <w:r>
        <w:rPr>
          <w:color w:val="333333"/>
          <w:sz w:val="19"/>
        </w:rPr>
        <w:t>循环调用云数据库中的</w:t>
      </w:r>
      <w:r>
        <w:rPr>
          <w:rFonts w:ascii="Arial" w:eastAsia="Arial"/>
          <w:color w:val="333333"/>
          <w:spacing w:val="-3"/>
          <w:sz w:val="19"/>
        </w:rPr>
        <w:t xml:space="preserve">swiper </w:t>
      </w:r>
      <w:r>
        <w:rPr>
          <w:color w:val="333333"/>
          <w:sz w:val="19"/>
        </w:rPr>
        <w:t>并展示</w:t>
      </w:r>
    </w:p>
    <w:p>
      <w:pPr>
        <w:pStyle w:val="13"/>
        <w:numPr>
          <w:ilvl w:val="0"/>
          <w:numId w:val="3"/>
        </w:numPr>
        <w:tabs>
          <w:tab w:val="left" w:pos="295"/>
        </w:tabs>
        <w:spacing w:before="128" w:after="0" w:line="240" w:lineRule="auto"/>
        <w:ind w:left="294" w:right="0" w:hanging="165"/>
        <w:jc w:val="left"/>
        <w:rPr>
          <w:sz w:val="19"/>
        </w:rPr>
      </w:pPr>
      <w:r>
        <w:rPr>
          <w:color w:val="333333"/>
          <w:w w:val="105"/>
          <w:sz w:val="19"/>
        </w:rPr>
        <w:t>商品信息展示，调用云数据库中的</w:t>
      </w:r>
      <w:r>
        <w:rPr>
          <w:rFonts w:ascii="Arial" w:eastAsia="Arial"/>
          <w:color w:val="333333"/>
          <w:w w:val="105"/>
          <w:sz w:val="19"/>
        </w:rPr>
        <w:t>product</w:t>
      </w:r>
      <w:r>
        <w:rPr>
          <w:color w:val="333333"/>
          <w:w w:val="105"/>
          <w:sz w:val="19"/>
        </w:rPr>
        <w:t>获取商品名称、价格、销量等信息</w:t>
      </w:r>
    </w:p>
    <w:p>
      <w:pPr>
        <w:pStyle w:val="13"/>
        <w:numPr>
          <w:ilvl w:val="0"/>
          <w:numId w:val="3"/>
        </w:numPr>
        <w:tabs>
          <w:tab w:val="left" w:pos="295"/>
        </w:tabs>
        <w:spacing w:before="135" w:after="0" w:line="206" w:lineRule="auto"/>
        <w:ind w:left="130" w:right="182" w:firstLine="0"/>
        <w:jc w:val="left"/>
        <w:rPr>
          <w:sz w:val="19"/>
        </w:rPr>
      </w:pPr>
      <w:r>
        <w:rPr>
          <w:color w:val="333333"/>
          <w:sz w:val="19"/>
        </w:rPr>
        <w:t>选择规格，通过</w:t>
      </w:r>
      <w:r>
        <w:rPr>
          <w:rFonts w:ascii="Arial" w:eastAsia="Arial"/>
          <w:color w:val="333333"/>
          <w:sz w:val="19"/>
        </w:rPr>
        <w:t>wx:for</w:t>
      </w:r>
      <w:r>
        <w:rPr>
          <w:color w:val="333333"/>
          <w:sz w:val="19"/>
        </w:rPr>
        <w:t>获取云数据库中</w:t>
      </w:r>
      <w:r>
        <w:rPr>
          <w:rFonts w:ascii="Arial" w:eastAsia="Arial"/>
          <w:color w:val="333333"/>
          <w:sz w:val="19"/>
        </w:rPr>
        <w:t>product</w:t>
      </w:r>
      <w:r>
        <w:rPr>
          <w:color w:val="333333"/>
          <w:spacing w:val="-1"/>
          <w:sz w:val="19"/>
        </w:rPr>
        <w:t xml:space="preserve">的规格字段并展示，并设置选择事件，将数值传给后端     </w:t>
      </w:r>
      <w:r>
        <w:rPr>
          <w:color w:val="333333"/>
          <w:w w:val="105"/>
          <w:sz w:val="19"/>
        </w:rPr>
        <w:t>函数</w:t>
      </w: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3961" w:hRule="atLeast"/>
        </w:trPr>
        <w:tc>
          <w:tcPr>
            <w:tcW w:w="8884" w:type="dxa"/>
          </w:tcPr>
          <w:p>
            <w:pPr>
              <w:pStyle w:val="14"/>
              <w:spacing w:before="144"/>
              <w:ind w:left="1030"/>
              <w:rPr>
                <w:sz w:val="17"/>
              </w:rPr>
            </w:pPr>
            <w:r>
              <w:rPr>
                <w:color w:val="333333"/>
                <w:w w:val="105"/>
                <w:sz w:val="17"/>
              </w:rPr>
              <w:t>&lt;view class="lay_row_sta"&gt;</w:t>
            </w:r>
          </w:p>
          <w:p>
            <w:pPr>
              <w:pStyle w:val="14"/>
              <w:spacing w:before="65"/>
              <w:ind w:left="1453"/>
              <w:rPr>
                <w:sz w:val="17"/>
              </w:rPr>
            </w:pPr>
            <w:r>
              <w:rPr>
                <w:color w:val="333333"/>
                <w:w w:val="105"/>
                <w:sz w:val="17"/>
              </w:rPr>
              <w:t>&lt;text style="font-size: 25rpx;"&gt;</w:t>
            </w:r>
            <w:r>
              <w:rPr>
                <w:rFonts w:hint="eastAsia" w:ascii="新宋体" w:eastAsia="新宋体"/>
                <w:color w:val="333333"/>
                <w:w w:val="105"/>
                <w:sz w:val="17"/>
              </w:rPr>
              <w:t>规格</w:t>
            </w:r>
            <w:r>
              <w:rPr>
                <w:color w:val="333333"/>
                <w:w w:val="105"/>
                <w:sz w:val="17"/>
              </w:rPr>
              <w:t>&lt;/text&gt;</w:t>
            </w:r>
          </w:p>
          <w:p>
            <w:pPr>
              <w:pStyle w:val="14"/>
              <w:spacing w:before="88"/>
              <w:ind w:left="1030"/>
              <w:rPr>
                <w:sz w:val="17"/>
              </w:rPr>
            </w:pPr>
            <w:r>
              <w:rPr>
                <w:color w:val="333333"/>
                <w:w w:val="105"/>
                <w:sz w:val="17"/>
              </w:rPr>
              <w:t>&lt;/view&gt;</w:t>
            </w:r>
          </w:p>
          <w:p>
            <w:pPr>
              <w:pStyle w:val="14"/>
              <w:spacing w:line="381" w:lineRule="auto"/>
              <w:ind w:right="181" w:firstLine="846"/>
              <w:rPr>
                <w:sz w:val="17"/>
              </w:rPr>
            </w:pPr>
            <w:r>
              <w:rPr>
                <w:color w:val="333333"/>
                <w:w w:val="105"/>
                <w:sz w:val="17"/>
              </w:rPr>
              <w:t>&lt;van-divider</w:t>
            </w:r>
            <w:r>
              <w:rPr>
                <w:color w:val="333333"/>
                <w:spacing w:val="-46"/>
                <w:w w:val="105"/>
                <w:sz w:val="17"/>
              </w:rPr>
              <w:t xml:space="preserve"> </w:t>
            </w:r>
            <w:r>
              <w:rPr>
                <w:color w:val="333333"/>
                <w:w w:val="105"/>
                <w:sz w:val="17"/>
              </w:rPr>
              <w:t>style="width:</w:t>
            </w:r>
            <w:r>
              <w:rPr>
                <w:color w:val="333333"/>
                <w:spacing w:val="-45"/>
                <w:w w:val="105"/>
                <w:sz w:val="17"/>
              </w:rPr>
              <w:t xml:space="preserve"> </w:t>
            </w:r>
            <w:r>
              <w:rPr>
                <w:color w:val="333333"/>
                <w:w w:val="105"/>
                <w:sz w:val="17"/>
              </w:rPr>
              <w:t>100%;"</w:t>
            </w:r>
            <w:r>
              <w:rPr>
                <w:color w:val="333333"/>
                <w:spacing w:val="-45"/>
                <w:w w:val="105"/>
                <w:sz w:val="17"/>
              </w:rPr>
              <w:t xml:space="preserve"> </w:t>
            </w:r>
            <w:r>
              <w:rPr>
                <w:color w:val="333333"/>
                <w:w w:val="105"/>
                <w:sz w:val="17"/>
              </w:rPr>
              <w:t>custom-style="margin-top:10rpx;margin- bottom:10rpx;"/&gt;</w:t>
            </w:r>
          </w:p>
          <w:p>
            <w:pPr>
              <w:pStyle w:val="14"/>
              <w:spacing w:before="0" w:line="170" w:lineRule="exact"/>
              <w:ind w:left="1030"/>
              <w:rPr>
                <w:sz w:val="17"/>
              </w:rPr>
            </w:pPr>
            <w:r>
              <w:rPr>
                <w:color w:val="333333"/>
                <w:w w:val="105"/>
                <w:sz w:val="17"/>
              </w:rPr>
              <w:t>&lt;view class="lay_row_sta pro_specs"&gt;</w:t>
            </w:r>
          </w:p>
          <w:p>
            <w:pPr>
              <w:pStyle w:val="14"/>
              <w:ind w:left="1453"/>
              <w:rPr>
                <w:sz w:val="17"/>
              </w:rPr>
            </w:pPr>
            <w:r>
              <w:rPr>
                <w:color w:val="333333"/>
                <w:w w:val="105"/>
                <w:sz w:val="17"/>
              </w:rPr>
              <w:t>&lt;block wx:for="{{product.specs}}" wx:key="index"&gt;</w:t>
            </w:r>
          </w:p>
          <w:p>
            <w:pPr>
              <w:pStyle w:val="14"/>
              <w:tabs>
                <w:tab w:val="left" w:pos="6743"/>
              </w:tabs>
              <w:spacing w:line="381" w:lineRule="auto"/>
              <w:ind w:right="612" w:firstLine="1692"/>
              <w:rPr>
                <w:sz w:val="17"/>
              </w:rPr>
            </w:pPr>
            <w:r>
              <w:rPr>
                <w:color w:val="333333"/>
                <w:w w:val="105"/>
                <w:sz w:val="17"/>
              </w:rPr>
              <w:t>&lt;van-button wx:if="{{item</w:t>
            </w:r>
            <w:r>
              <w:rPr>
                <w:color w:val="333333"/>
                <w:spacing w:val="-43"/>
                <w:w w:val="105"/>
                <w:sz w:val="17"/>
              </w:rPr>
              <w:t xml:space="preserve"> </w:t>
            </w:r>
            <w:r>
              <w:rPr>
                <w:color w:val="333333"/>
                <w:w w:val="105"/>
                <w:sz w:val="17"/>
              </w:rPr>
              <w:t>!=</w:t>
            </w:r>
            <w:r>
              <w:rPr>
                <w:color w:val="333333"/>
                <w:spacing w:val="-21"/>
                <w:w w:val="105"/>
                <w:sz w:val="17"/>
              </w:rPr>
              <w:t xml:space="preserve"> </w:t>
            </w:r>
            <w:r>
              <w:rPr>
                <w:color w:val="333333"/>
                <w:w w:val="105"/>
                <w:sz w:val="17"/>
              </w:rPr>
              <w:t>select_specs}}"</w:t>
            </w:r>
            <w:r>
              <w:rPr>
                <w:color w:val="333333"/>
                <w:w w:val="105"/>
                <w:sz w:val="17"/>
              </w:rPr>
              <w:tab/>
            </w:r>
            <w:r>
              <w:rPr>
                <w:color w:val="333333"/>
                <w:spacing w:val="-1"/>
                <w:sz w:val="17"/>
              </w:rPr>
              <w:t xml:space="preserve">type="primary" </w:t>
            </w:r>
            <w:r>
              <w:rPr>
                <w:color w:val="333333"/>
                <w:w w:val="105"/>
                <w:sz w:val="17"/>
              </w:rPr>
              <w:t>size="mini" style="margin: 10rpx;" bind:click="select_specs"</w:t>
            </w:r>
            <w:r>
              <w:rPr>
                <w:color w:val="333333"/>
                <w:spacing w:val="-78"/>
                <w:w w:val="105"/>
                <w:sz w:val="17"/>
              </w:rPr>
              <w:t xml:space="preserve"> </w:t>
            </w:r>
            <w:r>
              <w:rPr>
                <w:color w:val="333333"/>
                <w:w w:val="105"/>
                <w:sz w:val="17"/>
              </w:rPr>
              <w:t>data-specs="</w:t>
            </w:r>
          </w:p>
          <w:p>
            <w:pPr>
              <w:pStyle w:val="14"/>
              <w:spacing w:before="0" w:line="170" w:lineRule="exact"/>
              <w:rPr>
                <w:sz w:val="17"/>
              </w:rPr>
            </w:pPr>
            <w:r>
              <w:rPr>
                <w:color w:val="333333"/>
                <w:w w:val="105"/>
                <w:sz w:val="17"/>
              </w:rPr>
              <w:t>{{item}}"&gt;{{item}}&lt;/van-button&gt;</w:t>
            </w:r>
          </w:p>
          <w:p>
            <w:pPr>
              <w:pStyle w:val="14"/>
              <w:spacing w:line="381" w:lineRule="auto"/>
              <w:ind w:right="489" w:firstLine="1692"/>
              <w:rPr>
                <w:sz w:val="17"/>
              </w:rPr>
            </w:pPr>
            <w:r>
              <w:rPr>
                <w:color w:val="333333"/>
                <w:w w:val="105"/>
                <w:sz w:val="17"/>
              </w:rPr>
              <w:t>&lt;van-button wx:else type="danger" size="mini" style="margin: 10rpx;"</w:t>
            </w:r>
            <w:r>
              <w:rPr>
                <w:color w:val="333333"/>
                <w:spacing w:val="-70"/>
                <w:w w:val="105"/>
                <w:sz w:val="17"/>
              </w:rPr>
              <w:t xml:space="preserve"> </w:t>
            </w:r>
            <w:r>
              <w:rPr>
                <w:color w:val="333333"/>
                <w:w w:val="105"/>
                <w:sz w:val="17"/>
              </w:rPr>
              <w:t>bind:click="select_specs"</w:t>
            </w:r>
            <w:r>
              <w:rPr>
                <w:color w:val="333333"/>
                <w:spacing w:val="-70"/>
                <w:w w:val="105"/>
                <w:sz w:val="17"/>
              </w:rPr>
              <w:t xml:space="preserve"> </w:t>
            </w:r>
            <w:r>
              <w:rPr>
                <w:color w:val="333333"/>
                <w:w w:val="105"/>
                <w:sz w:val="17"/>
              </w:rPr>
              <w:t>data-specs="{{item}}"&gt;{{item}}&lt;/van-button&gt;</w:t>
            </w:r>
          </w:p>
          <w:p>
            <w:pPr>
              <w:pStyle w:val="14"/>
              <w:spacing w:before="0" w:line="170" w:lineRule="exact"/>
              <w:ind w:left="1453"/>
              <w:rPr>
                <w:sz w:val="17"/>
              </w:rPr>
            </w:pPr>
            <w:r>
              <w:rPr>
                <w:color w:val="333333"/>
                <w:w w:val="105"/>
                <w:sz w:val="17"/>
              </w:rPr>
              <w:t>&lt;/block&gt;</w:t>
            </w:r>
          </w:p>
          <w:p>
            <w:pPr>
              <w:pStyle w:val="14"/>
              <w:spacing w:before="101"/>
              <w:ind w:left="1030"/>
              <w:rPr>
                <w:sz w:val="17"/>
              </w:rPr>
            </w:pPr>
            <w:r>
              <w:rPr>
                <w:color w:val="333333"/>
                <w:w w:val="105"/>
                <w:sz w:val="17"/>
              </w:rPr>
              <w:t>&lt;/view&gt;</w:t>
            </w:r>
          </w:p>
        </w:tc>
      </w:tr>
    </w:tbl>
    <w:p>
      <w:pPr>
        <w:pStyle w:val="5"/>
        <w:spacing w:before="17"/>
        <w:rPr>
          <w:sz w:val="6"/>
        </w:rPr>
      </w:pPr>
    </w:p>
    <w:p>
      <w:pPr>
        <w:pStyle w:val="13"/>
        <w:numPr>
          <w:ilvl w:val="0"/>
          <w:numId w:val="3"/>
        </w:numPr>
        <w:tabs>
          <w:tab w:val="left" w:pos="295"/>
        </w:tabs>
        <w:spacing w:before="57" w:after="0" w:line="240" w:lineRule="auto"/>
        <w:ind w:left="294" w:right="0" w:hanging="165"/>
        <w:jc w:val="left"/>
        <w:rPr>
          <w:sz w:val="19"/>
        </w:rPr>
      </w:pPr>
      <w:r>
        <w:pict>
          <v:shape id="_x0000_s1044" o:spid="_x0000_s1044" style="position:absolute;left:0pt;margin-left:75.85pt;margin-top:-207.8pt;height:200.35pt;width:444.25pt;mso-position-horizontal-relative:page;z-index:-251652096;mso-width-relative:page;mso-height-relative:page;" fillcolor="#F7F7F7" filled="t" stroked="f" coordorigin="1518,-4157" coordsize="8885,4007" path="m10402,-4124l10370,-4157,1550,-4157,1518,-4124,1518,-182,1555,-150,10365,-150,10402,-182,10402,-4124e">
            <v:path arrowok="t"/>
            <v:fill on="t" focussize="0,0"/>
            <v:stroke on="f"/>
            <v:imagedata o:title=""/>
            <o:lock v:ext="edit"/>
          </v:shape>
        </w:pict>
      </w:r>
      <w:r>
        <w:pict>
          <v:group id="_x0000_s1045" o:spid="_x0000_s1045" o:spt="203" style="position:absolute;left:0pt;margin-left:75.85pt;margin-top:30.75pt;height:78.8pt;width:444.25pt;mso-position-horizontal-relative:page;z-index:-251651072;mso-width-relative:page;mso-height-relative:page;" coordorigin="1518,615" coordsize="8885,1576">
            <o:lock v:ext="edit"/>
            <v:shape id="_x0000_s1046" o:spid="_x0000_s1046" style="position:absolute;left:1517;top:615;height:1576;width:8885;" fillcolor="#F7F7F7" filled="t" stroked="f" coordorigin="1518,615" coordsize="8885,1576" path="m10365,2191l1555,2191,1550,2191,1518,2159,1518,648,1550,615,10370,615,10402,648,10402,2159,10365,2191xe">
              <v:path arrowok="t"/>
              <v:fill on="t" focussize="0,0"/>
              <v:stroke on="f"/>
              <v:imagedata o:title=""/>
              <o:lock v:ext="edit"/>
            </v:shape>
            <v:rect id="_x0000_s1047" o:spid="_x0000_s1047" o:spt="1" style="position:absolute;left:1585;top:742;height:1351;width:8750;" fillcolor="#F7F7F7" filled="t" stroked="f" coordsize="21600,21600">
              <v:path/>
              <v:fill on="t" focussize="0,0"/>
              <v:stroke on="f"/>
              <v:imagedata o:title=""/>
              <o:lock v:ext="edit"/>
            </v:rect>
          </v:group>
        </w:pict>
      </w:r>
      <w:r>
        <w:rPr>
          <w:color w:val="333333"/>
          <w:w w:val="105"/>
          <w:sz w:val="19"/>
        </w:rPr>
        <w:t>选择数量，引用</w:t>
      </w:r>
      <w:r>
        <w:rPr>
          <w:rFonts w:ascii="Arial" w:eastAsia="Arial"/>
          <w:color w:val="333333"/>
          <w:w w:val="105"/>
          <w:sz w:val="19"/>
        </w:rPr>
        <w:t>Vant</w:t>
      </w:r>
      <w:r>
        <w:rPr>
          <w:color w:val="333333"/>
          <w:w w:val="105"/>
          <w:sz w:val="19"/>
        </w:rPr>
        <w:t>组件</w:t>
      </w:r>
      <w:r>
        <w:rPr>
          <w:rFonts w:ascii="Arial" w:eastAsia="Arial"/>
          <w:color w:val="333333"/>
          <w:w w:val="105"/>
          <w:sz w:val="19"/>
        </w:rPr>
        <w:t>van-stepper</w:t>
      </w:r>
      <w:r>
        <w:rPr>
          <w:color w:val="333333"/>
          <w:w w:val="105"/>
          <w:sz w:val="19"/>
        </w:rPr>
        <w:t>，默认为</w:t>
      </w:r>
      <w:r>
        <w:rPr>
          <w:rFonts w:ascii="Arial" w:eastAsia="Arial"/>
          <w:color w:val="333333"/>
          <w:w w:val="105"/>
          <w:sz w:val="19"/>
        </w:rPr>
        <w:t>1</w:t>
      </w:r>
      <w:r>
        <w:rPr>
          <w:color w:val="333333"/>
          <w:w w:val="105"/>
          <w:sz w:val="19"/>
        </w:rPr>
        <w:t>，设置</w:t>
      </w:r>
      <w:r>
        <w:rPr>
          <w:rFonts w:ascii="Arial" w:eastAsia="Arial"/>
          <w:color w:val="333333"/>
          <w:w w:val="105"/>
          <w:sz w:val="19"/>
        </w:rPr>
        <w:t>bind:change</w:t>
      </w:r>
      <w:r>
        <w:rPr>
          <w:color w:val="333333"/>
          <w:w w:val="105"/>
          <w:sz w:val="19"/>
        </w:rPr>
        <w:t>事件，将值传给后端</w:t>
      </w:r>
    </w:p>
    <w:p>
      <w:pPr>
        <w:pStyle w:val="5"/>
        <w:spacing w:before="9"/>
        <w:rPr>
          <w:sz w:val="10"/>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1530" w:hRule="atLeast"/>
        </w:trPr>
        <w:tc>
          <w:tcPr>
            <w:tcW w:w="8884" w:type="dxa"/>
          </w:tcPr>
          <w:p>
            <w:pPr>
              <w:pStyle w:val="14"/>
              <w:spacing w:before="151"/>
              <w:ind w:left="1030"/>
              <w:rPr>
                <w:sz w:val="17"/>
              </w:rPr>
            </w:pPr>
            <w:r>
              <w:rPr>
                <w:color w:val="333333"/>
                <w:w w:val="105"/>
                <w:sz w:val="17"/>
              </w:rPr>
              <w:t>&lt;view class="lay_row_spa"&gt;</w:t>
            </w:r>
          </w:p>
          <w:p>
            <w:pPr>
              <w:pStyle w:val="14"/>
              <w:spacing w:before="64"/>
              <w:ind w:left="1453"/>
              <w:rPr>
                <w:sz w:val="17"/>
              </w:rPr>
            </w:pPr>
            <w:r>
              <w:rPr>
                <w:color w:val="333333"/>
                <w:w w:val="105"/>
                <w:sz w:val="17"/>
              </w:rPr>
              <w:t>&lt;text&gt;</w:t>
            </w:r>
            <w:r>
              <w:rPr>
                <w:rFonts w:hint="eastAsia" w:ascii="新宋体" w:eastAsia="新宋体"/>
                <w:color w:val="333333"/>
                <w:w w:val="105"/>
                <w:sz w:val="17"/>
              </w:rPr>
              <w:t>选择的数量：</w:t>
            </w:r>
            <w:r>
              <w:rPr>
                <w:color w:val="333333"/>
                <w:w w:val="105"/>
                <w:sz w:val="17"/>
              </w:rPr>
              <w:t>{{select_num}}&lt;/text&gt;</w:t>
            </w:r>
          </w:p>
          <w:p>
            <w:pPr>
              <w:pStyle w:val="14"/>
              <w:spacing w:before="88" w:line="381" w:lineRule="auto"/>
              <w:ind w:right="824" w:firstLine="1269"/>
              <w:rPr>
                <w:sz w:val="17"/>
              </w:rPr>
            </w:pPr>
            <w:r>
              <w:rPr>
                <w:color w:val="333333"/>
                <w:w w:val="105"/>
                <w:sz w:val="17"/>
              </w:rPr>
              <w:t>&lt;van-stepper</w:t>
            </w:r>
            <w:r>
              <w:rPr>
                <w:color w:val="333333"/>
                <w:spacing w:val="-31"/>
                <w:w w:val="105"/>
                <w:sz w:val="17"/>
              </w:rPr>
              <w:t xml:space="preserve"> </w:t>
            </w:r>
            <w:r>
              <w:rPr>
                <w:color w:val="333333"/>
                <w:w w:val="105"/>
                <w:sz w:val="17"/>
              </w:rPr>
              <w:t>value="{{</w:t>
            </w:r>
            <w:r>
              <w:rPr>
                <w:color w:val="333333"/>
                <w:spacing w:val="-30"/>
                <w:w w:val="105"/>
                <w:sz w:val="17"/>
              </w:rPr>
              <w:t xml:space="preserve"> </w:t>
            </w:r>
            <w:r>
              <w:rPr>
                <w:color w:val="333333"/>
                <w:w w:val="105"/>
                <w:sz w:val="17"/>
              </w:rPr>
              <w:t>select_num</w:t>
            </w:r>
            <w:r>
              <w:rPr>
                <w:color w:val="333333"/>
                <w:spacing w:val="-30"/>
                <w:w w:val="105"/>
                <w:sz w:val="17"/>
              </w:rPr>
              <w:t xml:space="preserve"> </w:t>
            </w:r>
            <w:r>
              <w:rPr>
                <w:color w:val="333333"/>
                <w:w w:val="105"/>
                <w:sz w:val="17"/>
              </w:rPr>
              <w:t>}}"</w:t>
            </w:r>
            <w:r>
              <w:rPr>
                <w:color w:val="333333"/>
                <w:spacing w:val="-30"/>
                <w:w w:val="105"/>
                <w:sz w:val="17"/>
              </w:rPr>
              <w:t xml:space="preserve"> </w:t>
            </w:r>
            <w:r>
              <w:rPr>
                <w:color w:val="333333"/>
                <w:w w:val="105"/>
                <w:sz w:val="17"/>
              </w:rPr>
              <w:t>bind:change="select_num" style="margin-left:</w:t>
            </w:r>
            <w:r>
              <w:rPr>
                <w:color w:val="333333"/>
                <w:spacing w:val="-4"/>
                <w:w w:val="105"/>
                <w:sz w:val="17"/>
              </w:rPr>
              <w:t xml:space="preserve"> </w:t>
            </w:r>
            <w:r>
              <w:rPr>
                <w:color w:val="333333"/>
                <w:w w:val="105"/>
                <w:sz w:val="17"/>
              </w:rPr>
              <w:t>200rpx;"/&gt;</w:t>
            </w:r>
          </w:p>
          <w:p>
            <w:pPr>
              <w:pStyle w:val="14"/>
              <w:spacing w:before="0" w:line="170" w:lineRule="exact"/>
              <w:ind w:left="1030"/>
              <w:rPr>
                <w:sz w:val="17"/>
              </w:rPr>
            </w:pPr>
            <w:r>
              <w:rPr>
                <w:color w:val="333333"/>
                <w:w w:val="105"/>
                <w:sz w:val="17"/>
              </w:rPr>
              <w:t>&lt;/view&gt;</w:t>
            </w:r>
          </w:p>
        </w:tc>
      </w:tr>
    </w:tbl>
    <w:p>
      <w:pPr>
        <w:pStyle w:val="13"/>
        <w:numPr>
          <w:ilvl w:val="0"/>
          <w:numId w:val="3"/>
        </w:numPr>
        <w:tabs>
          <w:tab w:val="left" w:pos="295"/>
        </w:tabs>
        <w:spacing w:before="191" w:after="0" w:line="240" w:lineRule="auto"/>
        <w:ind w:left="294" w:right="0" w:hanging="165"/>
        <w:jc w:val="left"/>
        <w:rPr>
          <w:sz w:val="19"/>
        </w:rPr>
      </w:pPr>
      <w:r>
        <w:pict>
          <v:group id="_x0000_s1048" o:spid="_x0000_s1048" o:spt="203" style="position:absolute;left:0pt;margin-left:75.85pt;margin-top:37.45pt;height:132.85pt;width:444.25pt;mso-position-horizontal-relative:page;z-index:-251650048;mso-width-relative:page;mso-height-relative:page;" coordorigin="1518,749" coordsize="8885,2657">
            <o:lock v:ext="edit"/>
            <v:shape id="_x0000_s1049" o:spid="_x0000_s1049" style="position:absolute;left:1517;top:749;height:2657;width:8885;" fillcolor="#F7F7F7" filled="t" stroked="f" coordorigin="1518,749" coordsize="8885,2657" path="m10365,3406l1555,3406,1550,3406,1518,3373,1518,782,1550,749,10370,749,10402,782,10402,3373,10365,3406xe">
              <v:path arrowok="t"/>
              <v:fill on="t" focussize="0,0"/>
              <v:stroke on="f"/>
              <v:imagedata o:title=""/>
              <o:lock v:ext="edit"/>
            </v:shape>
            <v:rect id="_x0000_s1050" o:spid="_x0000_s1050" o:spt="1" style="position:absolute;left:1585;top:876;height:2432;width:8750;" fillcolor="#F7F7F7" filled="t" stroked="f" coordsize="21600,21600">
              <v:path/>
              <v:fill on="t" focussize="0,0"/>
              <v:stroke on="f"/>
              <v:imagedata o:title=""/>
              <o:lock v:ext="edit"/>
            </v:rect>
          </v:group>
        </w:pict>
      </w:r>
      <w:r>
        <w:rPr>
          <w:color w:val="333333"/>
          <w:w w:val="105"/>
          <w:sz w:val="19"/>
        </w:rPr>
        <w:t>底部购物栏，引用</w:t>
      </w:r>
      <w:r>
        <w:rPr>
          <w:rFonts w:ascii="Arial" w:eastAsia="Arial"/>
          <w:color w:val="333333"/>
          <w:w w:val="105"/>
          <w:sz w:val="19"/>
        </w:rPr>
        <w:t>Vant</w:t>
      </w:r>
      <w:r>
        <w:rPr>
          <w:color w:val="333333"/>
          <w:w w:val="105"/>
          <w:sz w:val="19"/>
        </w:rPr>
        <w:t>组件</w:t>
      </w:r>
      <w:r>
        <w:rPr>
          <w:rFonts w:ascii="Arial" w:eastAsia="Arial"/>
          <w:color w:val="333333"/>
          <w:w w:val="105"/>
          <w:sz w:val="19"/>
        </w:rPr>
        <w:t>van-goods-action</w:t>
      </w:r>
      <w:r>
        <w:rPr>
          <w:color w:val="333333"/>
          <w:w w:val="105"/>
          <w:sz w:val="19"/>
        </w:rPr>
        <w:t>，并设置点击事件</w:t>
      </w:r>
    </w:p>
    <w:p>
      <w:pPr>
        <w:pStyle w:val="5"/>
        <w:spacing w:before="9"/>
        <w:rPr>
          <w:sz w:val="10"/>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2611" w:hRule="atLeast"/>
        </w:trPr>
        <w:tc>
          <w:tcPr>
            <w:tcW w:w="8884" w:type="dxa"/>
          </w:tcPr>
          <w:p>
            <w:pPr>
              <w:pStyle w:val="14"/>
              <w:spacing w:before="151"/>
              <w:rPr>
                <w:sz w:val="17"/>
              </w:rPr>
            </w:pPr>
            <w:r>
              <w:rPr>
                <w:color w:val="333333"/>
                <w:w w:val="105"/>
                <w:sz w:val="17"/>
              </w:rPr>
              <w:t>&lt;van-goods-action custom-class=""&gt;</w:t>
            </w:r>
          </w:p>
          <w:p>
            <w:pPr>
              <w:pStyle w:val="14"/>
              <w:spacing w:before="64"/>
              <w:ind w:left="395"/>
              <w:rPr>
                <w:sz w:val="17"/>
              </w:rPr>
            </w:pPr>
            <w:r>
              <w:rPr>
                <w:color w:val="333333"/>
                <w:w w:val="105"/>
                <w:sz w:val="17"/>
              </w:rPr>
              <w:t>&lt;van-goods-action-icon icon="chat-o" text="</w:t>
            </w:r>
            <w:r>
              <w:rPr>
                <w:rFonts w:hint="eastAsia" w:ascii="新宋体" w:eastAsia="新宋体"/>
                <w:color w:val="333333"/>
                <w:w w:val="105"/>
                <w:sz w:val="17"/>
              </w:rPr>
              <w:t>客服</w:t>
            </w:r>
            <w:r>
              <w:rPr>
                <w:color w:val="333333"/>
                <w:w w:val="105"/>
                <w:sz w:val="17"/>
              </w:rPr>
              <w:t>" dot open-type="contact"/&gt;</w:t>
            </w:r>
          </w:p>
          <w:p>
            <w:pPr>
              <w:pStyle w:val="14"/>
              <w:spacing w:before="52"/>
              <w:ind w:left="395"/>
              <w:rPr>
                <w:sz w:val="17"/>
              </w:rPr>
            </w:pPr>
            <w:r>
              <w:rPr>
                <w:color w:val="333333"/>
                <w:w w:val="105"/>
                <w:sz w:val="17"/>
              </w:rPr>
              <w:t>&lt;van-goods-action-icon icon="cart-o" text="</w:t>
            </w:r>
            <w:r>
              <w:rPr>
                <w:rFonts w:hint="eastAsia" w:ascii="新宋体" w:eastAsia="新宋体"/>
                <w:color w:val="333333"/>
                <w:w w:val="105"/>
                <w:sz w:val="17"/>
              </w:rPr>
              <w:t>购物车</w:t>
            </w:r>
            <w:r>
              <w:rPr>
                <w:color w:val="333333"/>
                <w:w w:val="105"/>
                <w:sz w:val="17"/>
              </w:rPr>
              <w:t>" bind:tap="to_shopping_car"/&gt;</w:t>
            </w:r>
          </w:p>
          <w:p>
            <w:pPr>
              <w:pStyle w:val="14"/>
              <w:spacing w:before="53"/>
              <w:ind w:left="395"/>
              <w:rPr>
                <w:sz w:val="17"/>
              </w:rPr>
            </w:pPr>
            <w:r>
              <w:rPr>
                <w:color w:val="333333"/>
                <w:w w:val="105"/>
                <w:sz w:val="17"/>
              </w:rPr>
              <w:t>&lt;van-goods-action-icon icon="shop-o" text="</w:t>
            </w:r>
            <w:r>
              <w:rPr>
                <w:rFonts w:hint="eastAsia" w:ascii="新宋体" w:eastAsia="新宋体"/>
                <w:color w:val="333333"/>
                <w:w w:val="105"/>
                <w:sz w:val="17"/>
              </w:rPr>
              <w:t>店铺</w:t>
            </w:r>
            <w:r>
              <w:rPr>
                <w:color w:val="333333"/>
                <w:w w:val="105"/>
                <w:sz w:val="17"/>
              </w:rPr>
              <w:t>" /&gt;</w:t>
            </w:r>
          </w:p>
          <w:p>
            <w:pPr>
              <w:pStyle w:val="14"/>
              <w:spacing w:before="52" w:line="336" w:lineRule="auto"/>
              <w:ind w:right="2580" w:firstLine="211"/>
              <w:rPr>
                <w:sz w:val="17"/>
              </w:rPr>
            </w:pPr>
            <w:r>
              <w:rPr>
                <w:color w:val="333333"/>
                <w:w w:val="105"/>
                <w:sz w:val="17"/>
              </w:rPr>
              <w:t>&lt;van-goods-action-button</w:t>
            </w:r>
            <w:r>
              <w:rPr>
                <w:color w:val="333333"/>
                <w:spacing w:val="-52"/>
                <w:w w:val="105"/>
                <w:sz w:val="17"/>
              </w:rPr>
              <w:t xml:space="preserve"> </w:t>
            </w:r>
            <w:r>
              <w:rPr>
                <w:color w:val="333333"/>
                <w:w w:val="105"/>
                <w:sz w:val="17"/>
              </w:rPr>
              <w:t>text="</w:t>
            </w:r>
            <w:r>
              <w:rPr>
                <w:rFonts w:hint="eastAsia" w:ascii="新宋体" w:eastAsia="新宋体"/>
                <w:color w:val="333333"/>
                <w:w w:val="105"/>
                <w:sz w:val="17"/>
              </w:rPr>
              <w:t>加入购物车</w:t>
            </w:r>
            <w:r>
              <w:rPr>
                <w:color w:val="333333"/>
                <w:spacing w:val="-26"/>
                <w:w w:val="105"/>
                <w:sz w:val="17"/>
              </w:rPr>
              <w:t xml:space="preserve">" </w:t>
            </w:r>
            <w:r>
              <w:rPr>
                <w:color w:val="333333"/>
                <w:w w:val="105"/>
                <w:sz w:val="17"/>
              </w:rPr>
              <w:t>type="warning" bind:click="add_shopping_car"/&gt;</w:t>
            </w:r>
          </w:p>
          <w:p>
            <w:pPr>
              <w:pStyle w:val="14"/>
              <w:spacing w:before="0" w:line="336" w:lineRule="auto"/>
              <w:ind w:right="1910" w:firstLine="211"/>
              <w:rPr>
                <w:sz w:val="17"/>
              </w:rPr>
            </w:pPr>
            <w:r>
              <w:rPr>
                <w:color w:val="333333"/>
                <w:w w:val="105"/>
                <w:sz w:val="17"/>
              </w:rPr>
              <w:t>&lt;van-goods-action-button</w:t>
            </w:r>
            <w:r>
              <w:rPr>
                <w:color w:val="333333"/>
                <w:spacing w:val="-58"/>
                <w:w w:val="105"/>
                <w:sz w:val="17"/>
              </w:rPr>
              <w:t xml:space="preserve"> </w:t>
            </w:r>
            <w:r>
              <w:rPr>
                <w:color w:val="333333"/>
                <w:w w:val="105"/>
                <w:sz w:val="17"/>
              </w:rPr>
              <w:t>text="</w:t>
            </w:r>
            <w:r>
              <w:rPr>
                <w:rFonts w:hint="eastAsia" w:ascii="新宋体" w:eastAsia="新宋体"/>
                <w:color w:val="333333"/>
                <w:w w:val="105"/>
                <w:sz w:val="17"/>
              </w:rPr>
              <w:t>立即购买</w:t>
            </w:r>
            <w:r>
              <w:rPr>
                <w:color w:val="333333"/>
                <w:spacing w:val="-29"/>
                <w:w w:val="105"/>
                <w:sz w:val="17"/>
              </w:rPr>
              <w:t xml:space="preserve">" </w:t>
            </w:r>
            <w:r>
              <w:rPr>
                <w:color w:val="333333"/>
                <w:w w:val="105"/>
                <w:sz w:val="17"/>
              </w:rPr>
              <w:t>bind:click="add_order" bind:click="add_order"/&gt;</w:t>
            </w:r>
          </w:p>
          <w:p>
            <w:pPr>
              <w:pStyle w:val="14"/>
              <w:spacing w:before="30"/>
              <w:rPr>
                <w:sz w:val="17"/>
              </w:rPr>
            </w:pPr>
            <w:r>
              <w:rPr>
                <w:color w:val="333333"/>
                <w:w w:val="105"/>
                <w:sz w:val="17"/>
              </w:rPr>
              <w:t>&lt;/van-goods-action&gt;</w:t>
            </w:r>
          </w:p>
        </w:tc>
      </w:tr>
    </w:tbl>
    <w:p>
      <w:pPr>
        <w:pStyle w:val="5"/>
        <w:spacing w:before="226" w:line="206" w:lineRule="auto"/>
        <w:ind w:left="580" w:right="5670"/>
      </w:pPr>
      <w:r>
        <w:pict>
          <v:shape id="_x0000_s1051" o:spid="_x0000_s1051" style="position:absolute;left:0pt;margin-left:86pt;margin-top:16.8pt;height:3.8pt;width:3.8pt;mso-position-horizontal-relative:page;z-index:251692032;mso-width-relative:page;mso-height-relative:page;" fillcolor="#333333" filled="t" stroked="f" coordorigin="1721,337" coordsize="76,76" path="m1758,412l1721,379,1721,369,1753,337,1763,337,1796,369,1796,379,1758,412xe">
            <v:path arrowok="t"/>
            <v:fill on="t" focussize="0,0"/>
            <v:stroke on="f"/>
            <v:imagedata o:title=""/>
            <o:lock v:ext="edit"/>
          </v:shape>
        </w:pict>
      </w:r>
      <w:r>
        <w:pict>
          <v:shape id="_x0000_s1052" o:spid="_x0000_s1052" style="position:absolute;left:0pt;margin-left:86pt;margin-top:31.8pt;height:3.8pt;width:3.8pt;mso-position-horizontal-relative:page;z-index:251693056;mso-width-relative:page;mso-height-relative:page;" fillcolor="#333333" filled="t" stroked="f" coordorigin="1721,637" coordsize="76,76" path="m1758,712l1721,679,1721,669,1753,637,1763,637,1796,669,1796,679,1758,712xe">
            <v:path arrowok="t"/>
            <v:fill on="t" focussize="0,0"/>
            <v:stroke on="f"/>
            <v:imagedata o:title=""/>
            <o:lock v:ext="edit"/>
          </v:shape>
        </w:pict>
      </w:r>
      <w:r>
        <w:rPr>
          <w:color w:val="333333"/>
        </w:rPr>
        <w:t>点击客服可跳转至官方给出的客服</w:t>
      </w:r>
      <w:r>
        <w:rPr>
          <w:color w:val="333333"/>
          <w:w w:val="105"/>
        </w:rPr>
        <w:t>点击购物车链接到购物车页面</w:t>
      </w:r>
    </w:p>
    <w:p>
      <w:pPr>
        <w:pStyle w:val="5"/>
        <w:spacing w:line="206" w:lineRule="auto"/>
        <w:ind w:left="580" w:right="314"/>
        <w:rPr>
          <w:rFonts w:ascii="Arial" w:eastAsia="Arial"/>
        </w:rPr>
      </w:pPr>
      <w:r>
        <w:pict>
          <v:shape id="_x0000_s1053" o:spid="_x0000_s1053" style="position:absolute;left:0pt;margin-left:86pt;margin-top:5.5pt;height:3.8pt;width:3.8pt;mso-position-horizontal-relative:page;z-index:251694080;mso-width-relative:page;mso-height-relative:page;" fillcolor="#333333" filled="t" stroked="f" coordorigin="1721,111" coordsize="76,76" path="m1758,186l1721,153,1721,143,1753,111,1763,111,1796,143,1796,153,1758,186xe">
            <v:path arrowok="t"/>
            <v:fill on="t" focussize="0,0"/>
            <v:stroke on="f"/>
            <v:imagedata o:title=""/>
            <o:lock v:ext="edit"/>
          </v:shape>
        </w:pict>
      </w:r>
      <w:r>
        <w:rPr>
          <w:color w:val="333333"/>
        </w:rPr>
        <w:t>点击加入购物车，则调用</w:t>
      </w:r>
      <w:r>
        <w:rPr>
          <w:rFonts w:ascii="Arial" w:eastAsia="Arial"/>
          <w:color w:val="333333"/>
        </w:rPr>
        <w:t>add_shopping_car</w:t>
      </w:r>
      <w:r>
        <w:rPr>
          <w:color w:val="333333"/>
          <w:spacing w:val="-1"/>
        </w:rPr>
        <w:t xml:space="preserve">函数，将前面的选择信息生成一个购物车商品，加入   </w:t>
      </w:r>
      <w:r>
        <w:rPr>
          <w:color w:val="333333"/>
          <w:w w:val="105"/>
        </w:rPr>
        <w:t>云数据库中的</w:t>
      </w:r>
      <w:r>
        <w:rPr>
          <w:rFonts w:ascii="Arial" w:eastAsia="Arial"/>
          <w:color w:val="333333"/>
          <w:w w:val="105"/>
        </w:rPr>
        <w:t>shopping_car</w:t>
      </w:r>
    </w:p>
    <w:p>
      <w:pPr>
        <w:pStyle w:val="5"/>
        <w:spacing w:line="313" w:lineRule="exact"/>
        <w:ind w:left="580"/>
        <w:rPr>
          <w:rFonts w:ascii="Arial" w:eastAsia="Arial"/>
          <w:color w:val="333333"/>
          <w:w w:val="105"/>
        </w:rPr>
      </w:pPr>
      <w:r>
        <w:pict>
          <v:shape id="_x0000_s1054" o:spid="_x0000_s1054" style="position:absolute;left:0pt;margin-left:86pt;margin-top:5.4pt;height:3.8pt;width:3.8pt;mso-position-horizontal-relative:page;z-index:251695104;mso-width-relative:page;mso-height-relative:page;" fillcolor="#333333" filled="t" stroked="f" coordorigin="1721,109" coordsize="76,76" path="m1758,184l1721,151,1721,141,1753,109,1763,109,1796,141,1796,151,1758,184xe">
            <v:path arrowok="t"/>
            <v:fill on="t" focussize="0,0"/>
            <v:stroke on="f"/>
            <v:imagedata o:title=""/>
            <o:lock v:ext="edit"/>
          </v:shape>
        </w:pict>
      </w:r>
      <w:r>
        <w:rPr>
          <w:color w:val="333333"/>
          <w:w w:val="105"/>
        </w:rPr>
        <w:t>点击立即购买，则调用</w:t>
      </w:r>
      <w:r>
        <w:rPr>
          <w:rFonts w:ascii="Arial" w:eastAsia="Arial"/>
          <w:color w:val="333333"/>
          <w:w w:val="105"/>
        </w:rPr>
        <w:t>add_order</w:t>
      </w:r>
      <w:r>
        <w:rPr>
          <w:color w:val="333333"/>
          <w:w w:val="105"/>
        </w:rPr>
        <w:t>函数，将前面的选择信息生成订单，加入云数据库中的</w:t>
      </w:r>
      <w:r>
        <w:rPr>
          <w:rFonts w:ascii="Arial" w:eastAsia="Arial"/>
          <w:color w:val="333333"/>
          <w:w w:val="105"/>
        </w:rPr>
        <w:t>order</w:t>
      </w:r>
    </w:p>
    <w:p>
      <w:pPr>
        <w:pStyle w:val="5"/>
        <w:spacing w:line="313" w:lineRule="exact"/>
        <w:ind w:left="580"/>
        <w:rPr>
          <w:rFonts w:ascii="Arial" w:eastAsia="Arial"/>
          <w:color w:val="333333"/>
          <w:w w:val="105"/>
        </w:rPr>
      </w:pPr>
    </w:p>
    <w:p>
      <w:pPr>
        <w:pStyle w:val="5"/>
        <w:spacing w:line="313" w:lineRule="exact"/>
        <w:ind w:left="580"/>
        <w:rPr>
          <w:rFonts w:ascii="Arial" w:eastAsia="Arial"/>
          <w:color w:val="333333"/>
          <w:w w:val="105"/>
        </w:rPr>
      </w:pPr>
    </w:p>
    <w:p>
      <w:pPr>
        <w:pStyle w:val="5"/>
        <w:spacing w:line="313" w:lineRule="exact"/>
        <w:ind w:left="580"/>
        <w:rPr>
          <w:rFonts w:ascii="Arial" w:eastAsia="Arial"/>
          <w:color w:val="333333"/>
          <w:w w:val="105"/>
        </w:rPr>
      </w:pPr>
    </w:p>
    <w:p>
      <w:pPr>
        <w:pStyle w:val="5"/>
        <w:spacing w:line="313" w:lineRule="exact"/>
        <w:ind w:left="580"/>
        <w:rPr>
          <w:rFonts w:ascii="Arial" w:eastAsia="Arial"/>
          <w:color w:val="333333"/>
          <w:w w:val="105"/>
        </w:rPr>
      </w:pPr>
    </w:p>
    <w:p>
      <w:pPr>
        <w:pStyle w:val="5"/>
        <w:spacing w:line="313" w:lineRule="exact"/>
        <w:ind w:left="580"/>
        <w:rPr>
          <w:rFonts w:ascii="Arial" w:eastAsia="Arial"/>
          <w:color w:val="333333"/>
          <w:w w:val="105"/>
        </w:rPr>
      </w:pPr>
    </w:p>
    <w:p>
      <w:pPr>
        <w:pStyle w:val="5"/>
        <w:spacing w:line="313" w:lineRule="exact"/>
        <w:ind w:left="580"/>
        <w:rPr>
          <w:rFonts w:ascii="Arial" w:eastAsia="Arial"/>
          <w:color w:val="333333"/>
          <w:w w:val="105"/>
        </w:rPr>
      </w:pPr>
    </w:p>
    <w:p>
      <w:pPr>
        <w:pStyle w:val="5"/>
        <w:spacing w:line="313" w:lineRule="exact"/>
        <w:ind w:left="580"/>
        <w:rPr>
          <w:rFonts w:ascii="Arial" w:eastAsia="Arial"/>
          <w:color w:val="333333"/>
          <w:w w:val="105"/>
        </w:rPr>
      </w:pPr>
    </w:p>
    <w:p>
      <w:pPr>
        <w:pStyle w:val="5"/>
        <w:spacing w:line="313" w:lineRule="exact"/>
        <w:ind w:left="580"/>
        <w:rPr>
          <w:rFonts w:ascii="Arial" w:eastAsia="Arial"/>
          <w:color w:val="333333"/>
          <w:w w:val="105"/>
        </w:rPr>
      </w:pPr>
    </w:p>
    <w:p>
      <w:pPr>
        <w:pStyle w:val="5"/>
        <w:spacing w:line="313" w:lineRule="exact"/>
        <w:ind w:left="580"/>
        <w:rPr>
          <w:rFonts w:ascii="Arial" w:eastAsia="Arial"/>
          <w:color w:val="333333"/>
          <w:w w:val="105"/>
        </w:rPr>
      </w:pPr>
    </w:p>
    <w:p>
      <w:pPr>
        <w:pStyle w:val="5"/>
        <w:spacing w:line="313" w:lineRule="exact"/>
        <w:ind w:left="580"/>
        <w:rPr>
          <w:rFonts w:ascii="Arial" w:eastAsia="Arial"/>
          <w:color w:val="333333"/>
          <w:w w:val="105"/>
        </w:rPr>
      </w:pPr>
    </w:p>
    <w:p>
      <w:pPr>
        <w:pStyle w:val="5"/>
        <w:spacing w:line="313" w:lineRule="exact"/>
        <w:ind w:left="580"/>
        <w:rPr>
          <w:rFonts w:ascii="Arial" w:eastAsia="Arial"/>
          <w:color w:val="333333"/>
          <w:w w:val="105"/>
        </w:rPr>
      </w:pPr>
    </w:p>
    <w:p>
      <w:pPr>
        <w:pStyle w:val="5"/>
        <w:spacing w:line="313" w:lineRule="exact"/>
        <w:ind w:left="580"/>
        <w:rPr>
          <w:rFonts w:ascii="Arial" w:eastAsia="Arial"/>
          <w:color w:val="333333"/>
          <w:w w:val="105"/>
        </w:rPr>
      </w:pPr>
    </w:p>
    <w:p>
      <w:pPr>
        <w:pStyle w:val="4"/>
        <w:spacing w:before="101"/>
        <w:ind w:firstLine="0"/>
      </w:pPr>
      <w:bookmarkStart w:id="53" w:name="3.购物车页面"/>
      <w:bookmarkEnd w:id="53"/>
      <w:bookmarkStart w:id="54" w:name="_Toc9152"/>
      <w:r>
        <w:rPr>
          <w:rFonts w:ascii="Century Gothic" w:eastAsia="Century Gothic"/>
          <w:color w:val="333333"/>
        </w:rPr>
        <w:t>3.</w:t>
      </w:r>
      <w:r>
        <w:rPr>
          <w:color w:val="333333"/>
        </w:rPr>
        <w:t>购物车页面</w:t>
      </w:r>
      <w:bookmarkEnd w:id="54"/>
    </w:p>
    <w:p>
      <w:pPr>
        <w:pStyle w:val="5"/>
        <w:ind w:left="1496"/>
        <w:rPr>
          <w:sz w:val="20"/>
        </w:rPr>
      </w:pPr>
      <w:r>
        <w:rPr>
          <w:sz w:val="20"/>
        </w:rPr>
        <w:drawing>
          <wp:inline distT="0" distB="0" distL="0" distR="0">
            <wp:extent cx="3914775" cy="6848475"/>
            <wp:effectExtent l="0" t="0" r="0" b="0"/>
            <wp:docPr id="5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7.jpeg"/>
                    <pic:cNvPicPr>
                      <a:picLocks noChangeAspect="1"/>
                    </pic:cNvPicPr>
                  </pic:nvPicPr>
                  <pic:blipFill>
                    <a:blip r:embed="rId23" cstate="print"/>
                    <a:stretch>
                      <a:fillRect/>
                    </a:stretch>
                  </pic:blipFill>
                  <pic:spPr>
                    <a:xfrm>
                      <a:off x="0" y="0"/>
                      <a:ext cx="3914777" cy="6848475"/>
                    </a:xfrm>
                    <a:prstGeom prst="rect">
                      <a:avLst/>
                    </a:prstGeom>
                  </pic:spPr>
                </pic:pic>
              </a:graphicData>
            </a:graphic>
          </wp:inline>
        </w:drawing>
      </w:r>
    </w:p>
    <w:p>
      <w:pPr>
        <w:pStyle w:val="5"/>
        <w:spacing w:before="16"/>
        <w:rPr>
          <w:b/>
          <w:sz w:val="3"/>
        </w:rPr>
      </w:pPr>
    </w:p>
    <w:p>
      <w:pPr>
        <w:pStyle w:val="13"/>
        <w:numPr>
          <w:ilvl w:val="0"/>
          <w:numId w:val="4"/>
        </w:numPr>
        <w:tabs>
          <w:tab w:val="left" w:pos="295"/>
        </w:tabs>
        <w:spacing w:before="58" w:after="0" w:line="240" w:lineRule="auto"/>
        <w:ind w:left="294" w:right="0" w:hanging="165"/>
        <w:jc w:val="left"/>
        <w:outlineLvl w:val="9"/>
        <w:rPr>
          <w:sz w:val="19"/>
        </w:rPr>
      </w:pPr>
      <w:r>
        <w:rPr>
          <w:color w:val="333333"/>
          <w:w w:val="105"/>
          <w:sz w:val="19"/>
        </w:rPr>
        <w:t>购物车列表，从数据库中获取</w:t>
      </w:r>
      <w:r>
        <w:rPr>
          <w:rFonts w:ascii="Arial" w:eastAsia="Arial"/>
          <w:color w:val="333333"/>
          <w:w w:val="105"/>
          <w:sz w:val="19"/>
        </w:rPr>
        <w:t>product</w:t>
      </w:r>
      <w:r>
        <w:rPr>
          <w:color w:val="333333"/>
          <w:w w:val="105"/>
          <w:sz w:val="19"/>
        </w:rPr>
        <w:t>的信息，通过</w:t>
      </w:r>
      <w:r>
        <w:rPr>
          <w:rFonts w:ascii="Arial" w:eastAsia="Arial"/>
          <w:color w:val="333333"/>
          <w:w w:val="105"/>
          <w:sz w:val="19"/>
        </w:rPr>
        <w:t>wx:for</w:t>
      </w:r>
      <w:r>
        <w:rPr>
          <w:color w:val="333333"/>
          <w:w w:val="105"/>
          <w:sz w:val="19"/>
        </w:rPr>
        <w:t>循环展示全部</w:t>
      </w:r>
    </w:p>
    <w:p>
      <w:pPr>
        <w:pStyle w:val="13"/>
        <w:numPr>
          <w:ilvl w:val="0"/>
          <w:numId w:val="4"/>
        </w:numPr>
        <w:tabs>
          <w:tab w:val="left" w:pos="295"/>
        </w:tabs>
        <w:spacing w:before="150" w:after="0" w:line="206" w:lineRule="auto"/>
        <w:ind w:left="130" w:right="224" w:firstLine="0"/>
        <w:jc w:val="left"/>
        <w:rPr>
          <w:sz w:val="19"/>
        </w:rPr>
      </w:pPr>
      <w:r>
        <w:rPr>
          <w:color w:val="333333"/>
          <w:sz w:val="19"/>
        </w:rPr>
        <w:t>每个商品前有一个</w:t>
      </w:r>
      <w:r>
        <w:rPr>
          <w:rFonts w:ascii="Arial" w:eastAsia="Arial"/>
          <w:color w:val="333333"/>
          <w:sz w:val="19"/>
        </w:rPr>
        <w:t>Vant</w:t>
      </w:r>
      <w:r>
        <w:rPr>
          <w:color w:val="333333"/>
          <w:sz w:val="19"/>
        </w:rPr>
        <w:t>引入的单选框，绑定选择事件，将选择情况传给后端，并重新计算总价</w:t>
      </w:r>
      <w:r>
        <w:rPr>
          <w:rFonts w:ascii="Arial" w:eastAsia="Arial"/>
          <w:color w:val="333333"/>
          <w:sz w:val="19"/>
        </w:rPr>
        <w:t>.</w:t>
      </w:r>
      <w:r>
        <w:rPr>
          <w:color w:val="333333"/>
          <w:spacing w:val="-7"/>
          <w:sz w:val="19"/>
        </w:rPr>
        <w:t xml:space="preserve">同时，  </w:t>
      </w:r>
      <w:r>
        <w:rPr>
          <w:color w:val="333333"/>
          <w:w w:val="105"/>
          <w:sz w:val="19"/>
        </w:rPr>
        <w:t>每一个商品有数量选择框，绑定一个</w:t>
      </w:r>
      <w:r>
        <w:rPr>
          <w:rFonts w:ascii="Arial" w:eastAsia="Arial"/>
          <w:color w:val="333333"/>
          <w:w w:val="105"/>
          <w:sz w:val="19"/>
        </w:rPr>
        <w:t>bind:change</w:t>
      </w:r>
      <w:r>
        <w:rPr>
          <w:color w:val="333333"/>
          <w:w w:val="105"/>
          <w:sz w:val="19"/>
        </w:rPr>
        <w:t>事件将商品数量传给后端，并重新计算总价</w:t>
      </w:r>
    </w:p>
    <w:p>
      <w:pPr>
        <w:pStyle w:val="5"/>
        <w:spacing w:before="3"/>
        <w:rPr>
          <w:sz w:val="11"/>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3436" w:hRule="atLeast"/>
        </w:trPr>
        <w:tc>
          <w:tcPr>
            <w:tcW w:w="8884" w:type="dxa"/>
            <w:tcBorders>
              <w:bottom w:val="nil"/>
            </w:tcBorders>
          </w:tcPr>
          <w:p>
            <w:pPr>
              <w:pStyle w:val="14"/>
              <w:spacing w:before="151" w:line="381" w:lineRule="auto"/>
              <w:ind w:right="1347"/>
              <w:rPr>
                <w:sz w:val="17"/>
              </w:rPr>
            </w:pPr>
            <w:r>
              <w:rPr>
                <w:color w:val="333333"/>
                <w:w w:val="105"/>
                <w:sz w:val="17"/>
              </w:rPr>
              <w:t>&lt;van-checkbox-group</w:t>
            </w:r>
            <w:r>
              <w:rPr>
                <w:color w:val="333333"/>
                <w:spacing w:val="-34"/>
                <w:w w:val="105"/>
                <w:sz w:val="17"/>
              </w:rPr>
              <w:t xml:space="preserve"> </w:t>
            </w:r>
            <w:r>
              <w:rPr>
                <w:color w:val="333333"/>
                <w:w w:val="105"/>
                <w:sz w:val="17"/>
              </w:rPr>
              <w:t>value="{{</w:t>
            </w:r>
            <w:r>
              <w:rPr>
                <w:color w:val="333333"/>
                <w:spacing w:val="-33"/>
                <w:w w:val="105"/>
                <w:sz w:val="17"/>
              </w:rPr>
              <w:t xml:space="preserve"> </w:t>
            </w:r>
            <w:r>
              <w:rPr>
                <w:color w:val="333333"/>
                <w:w w:val="105"/>
                <w:sz w:val="17"/>
              </w:rPr>
              <w:t>result</w:t>
            </w:r>
            <w:r>
              <w:rPr>
                <w:color w:val="333333"/>
                <w:spacing w:val="-33"/>
                <w:w w:val="105"/>
                <w:sz w:val="17"/>
              </w:rPr>
              <w:t xml:space="preserve"> </w:t>
            </w:r>
            <w:r>
              <w:rPr>
                <w:color w:val="333333"/>
                <w:w w:val="105"/>
                <w:sz w:val="17"/>
              </w:rPr>
              <w:t>}}"</w:t>
            </w:r>
            <w:r>
              <w:rPr>
                <w:color w:val="333333"/>
                <w:spacing w:val="-34"/>
                <w:w w:val="105"/>
                <w:sz w:val="17"/>
              </w:rPr>
              <w:t xml:space="preserve"> </w:t>
            </w:r>
            <w:r>
              <w:rPr>
                <w:color w:val="333333"/>
                <w:w w:val="105"/>
                <w:sz w:val="17"/>
              </w:rPr>
              <w:t>bind:change="select_product" style="width:</w:t>
            </w:r>
            <w:r>
              <w:rPr>
                <w:color w:val="333333"/>
                <w:spacing w:val="-3"/>
                <w:w w:val="105"/>
                <w:sz w:val="17"/>
              </w:rPr>
              <w:t xml:space="preserve"> </w:t>
            </w:r>
            <w:r>
              <w:rPr>
                <w:color w:val="333333"/>
                <w:w w:val="105"/>
                <w:sz w:val="17"/>
              </w:rPr>
              <w:t>100%;"&gt;</w:t>
            </w:r>
          </w:p>
          <w:p>
            <w:pPr>
              <w:pStyle w:val="14"/>
              <w:spacing w:before="0" w:line="170" w:lineRule="exact"/>
              <w:ind w:left="1030"/>
              <w:rPr>
                <w:sz w:val="17"/>
              </w:rPr>
            </w:pPr>
            <w:r>
              <w:rPr>
                <w:color w:val="333333"/>
                <w:w w:val="105"/>
                <w:sz w:val="17"/>
              </w:rPr>
              <w:t>&lt;block wx:for="{{product_list}}" wx:key="index"&gt;</w:t>
            </w:r>
          </w:p>
          <w:p>
            <w:pPr>
              <w:pStyle w:val="14"/>
              <w:ind w:left="1453"/>
              <w:rPr>
                <w:sz w:val="17"/>
              </w:rPr>
            </w:pPr>
            <w:r>
              <w:rPr>
                <w:color w:val="333333"/>
                <w:w w:val="105"/>
                <w:sz w:val="17"/>
              </w:rPr>
              <w:t>&lt;view class="lay_row_spa"&gt;</w:t>
            </w:r>
          </w:p>
          <w:p>
            <w:pPr>
              <w:pStyle w:val="14"/>
              <w:ind w:left="1876"/>
              <w:rPr>
                <w:sz w:val="17"/>
              </w:rPr>
            </w:pPr>
            <w:r>
              <w:rPr>
                <w:color w:val="333333"/>
                <w:w w:val="105"/>
                <w:sz w:val="17"/>
              </w:rPr>
              <w:t>&lt;van-checkbox name="{{index}}"&gt;</w:t>
            </w:r>
          </w:p>
          <w:p>
            <w:pPr>
              <w:pStyle w:val="14"/>
              <w:ind w:left="1876"/>
              <w:rPr>
                <w:sz w:val="17"/>
              </w:rPr>
            </w:pPr>
            <w:r>
              <w:rPr>
                <w:color w:val="333333"/>
                <w:w w:val="105"/>
                <w:sz w:val="17"/>
              </w:rPr>
              <w:t>&lt;/van-checkbox&gt;</w:t>
            </w:r>
          </w:p>
          <w:p>
            <w:pPr>
              <w:pStyle w:val="14"/>
              <w:spacing w:line="381" w:lineRule="auto"/>
              <w:ind w:right="78" w:firstLine="1692"/>
              <w:rPr>
                <w:sz w:val="17"/>
              </w:rPr>
            </w:pPr>
            <w:r>
              <w:rPr>
                <w:color w:val="333333"/>
                <w:w w:val="105"/>
                <w:sz w:val="17"/>
              </w:rPr>
              <w:t>&lt;view</w:t>
            </w:r>
            <w:r>
              <w:rPr>
                <w:color w:val="333333"/>
                <w:spacing w:val="-32"/>
                <w:w w:val="105"/>
                <w:sz w:val="17"/>
              </w:rPr>
              <w:t xml:space="preserve"> </w:t>
            </w:r>
            <w:r>
              <w:rPr>
                <w:color w:val="333333"/>
                <w:w w:val="105"/>
                <w:sz w:val="17"/>
              </w:rPr>
              <w:t>class="lay_row_spa</w:t>
            </w:r>
            <w:r>
              <w:rPr>
                <w:color w:val="333333"/>
                <w:spacing w:val="-31"/>
                <w:w w:val="105"/>
                <w:sz w:val="17"/>
              </w:rPr>
              <w:t xml:space="preserve"> </w:t>
            </w:r>
            <w:r>
              <w:rPr>
                <w:color w:val="333333"/>
                <w:w w:val="105"/>
                <w:sz w:val="17"/>
              </w:rPr>
              <w:t>pad_20</w:t>
            </w:r>
            <w:r>
              <w:rPr>
                <w:color w:val="333333"/>
                <w:spacing w:val="-32"/>
                <w:w w:val="105"/>
                <w:sz w:val="17"/>
              </w:rPr>
              <w:t xml:space="preserve"> </w:t>
            </w:r>
            <w:r>
              <w:rPr>
                <w:color w:val="333333"/>
                <w:w w:val="105"/>
                <w:sz w:val="17"/>
              </w:rPr>
              <w:t>product_case"</w:t>
            </w:r>
            <w:r>
              <w:rPr>
                <w:color w:val="333333"/>
                <w:spacing w:val="-31"/>
                <w:w w:val="105"/>
                <w:sz w:val="17"/>
              </w:rPr>
              <w:t xml:space="preserve"> </w:t>
            </w:r>
            <w:r>
              <w:rPr>
                <w:color w:val="333333"/>
                <w:w w:val="105"/>
                <w:sz w:val="17"/>
              </w:rPr>
              <w:t>style="margin-left: 20rpx;" data-id="{{item._id}}"</w:t>
            </w:r>
            <w:r>
              <w:rPr>
                <w:color w:val="333333"/>
                <w:spacing w:val="-15"/>
                <w:w w:val="105"/>
                <w:sz w:val="17"/>
              </w:rPr>
              <w:t xml:space="preserve"> </w:t>
            </w:r>
            <w:r>
              <w:rPr>
                <w:color w:val="333333"/>
                <w:w w:val="105"/>
                <w:sz w:val="17"/>
              </w:rPr>
              <w:t>bindlongpress="delete_product"&gt;</w:t>
            </w:r>
          </w:p>
          <w:p>
            <w:pPr>
              <w:pStyle w:val="14"/>
              <w:spacing w:before="0" w:line="170" w:lineRule="exact"/>
              <w:ind w:left="2300"/>
              <w:rPr>
                <w:sz w:val="17"/>
              </w:rPr>
            </w:pPr>
            <w:r>
              <w:rPr>
                <w:color w:val="333333"/>
                <w:w w:val="105"/>
                <w:sz w:val="17"/>
              </w:rPr>
              <w:t>&lt;view class="lay_row_sta" style="width: 60%;"&gt;</w:t>
            </w:r>
          </w:p>
          <w:p>
            <w:pPr>
              <w:pStyle w:val="14"/>
              <w:ind w:left="2723"/>
              <w:rPr>
                <w:sz w:val="17"/>
              </w:rPr>
            </w:pPr>
            <w:r>
              <w:rPr>
                <w:color w:val="333333"/>
                <w:w w:val="105"/>
                <w:sz w:val="17"/>
              </w:rPr>
              <w:t>&lt;image src="{{item.product_img}}" class="product_img"&gt;</w:t>
            </w:r>
          </w:p>
          <w:p>
            <w:pPr>
              <w:pStyle w:val="14"/>
              <w:rPr>
                <w:sz w:val="17"/>
              </w:rPr>
            </w:pPr>
            <w:r>
              <w:rPr>
                <w:color w:val="333333"/>
                <w:w w:val="105"/>
                <w:sz w:val="17"/>
              </w:rPr>
              <w:t>&lt;/image&gt;</w:t>
            </w:r>
          </w:p>
        </w:tc>
      </w:tr>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3856" w:hRule="atLeast"/>
        </w:trPr>
        <w:tc>
          <w:tcPr>
            <w:tcW w:w="8884" w:type="dxa"/>
            <w:tcBorders>
              <w:top w:val="nil"/>
            </w:tcBorders>
          </w:tcPr>
          <w:p>
            <w:pPr>
              <w:pStyle w:val="14"/>
              <w:spacing w:before="46" w:line="381" w:lineRule="auto"/>
              <w:ind w:right="718" w:firstLine="2539"/>
              <w:rPr>
                <w:sz w:val="17"/>
              </w:rPr>
            </w:pPr>
            <w:r>
              <w:rPr>
                <w:color w:val="333333"/>
                <w:w w:val="105"/>
                <w:sz w:val="17"/>
              </w:rPr>
              <w:t>&lt;view</w:t>
            </w:r>
            <w:r>
              <w:rPr>
                <w:color w:val="333333"/>
                <w:spacing w:val="-34"/>
                <w:w w:val="105"/>
                <w:sz w:val="17"/>
              </w:rPr>
              <w:t xml:space="preserve"> </w:t>
            </w:r>
            <w:r>
              <w:rPr>
                <w:color w:val="333333"/>
                <w:w w:val="105"/>
                <w:sz w:val="17"/>
              </w:rPr>
              <w:t>class="lay_col_spa"</w:t>
            </w:r>
            <w:r>
              <w:rPr>
                <w:color w:val="333333"/>
                <w:spacing w:val="-34"/>
                <w:w w:val="105"/>
                <w:sz w:val="17"/>
              </w:rPr>
              <w:t xml:space="preserve"> </w:t>
            </w:r>
            <w:r>
              <w:rPr>
                <w:color w:val="333333"/>
                <w:w w:val="105"/>
                <w:sz w:val="17"/>
              </w:rPr>
              <w:t>style="width:</w:t>
            </w:r>
            <w:r>
              <w:rPr>
                <w:color w:val="333333"/>
                <w:spacing w:val="-34"/>
                <w:w w:val="105"/>
                <w:sz w:val="17"/>
              </w:rPr>
              <w:t xml:space="preserve"> </w:t>
            </w:r>
            <w:r>
              <w:rPr>
                <w:color w:val="333333"/>
                <w:w w:val="105"/>
                <w:sz w:val="17"/>
              </w:rPr>
              <w:t>50%;height: 100rpx;font-size:</w:t>
            </w:r>
            <w:r>
              <w:rPr>
                <w:color w:val="333333"/>
                <w:spacing w:val="-3"/>
                <w:w w:val="105"/>
                <w:sz w:val="17"/>
              </w:rPr>
              <w:t xml:space="preserve"> </w:t>
            </w:r>
            <w:r>
              <w:rPr>
                <w:color w:val="333333"/>
                <w:w w:val="105"/>
                <w:sz w:val="17"/>
              </w:rPr>
              <w:t>25rpx;"&gt;</w:t>
            </w:r>
          </w:p>
          <w:p>
            <w:pPr>
              <w:pStyle w:val="14"/>
              <w:spacing w:before="0" w:line="170" w:lineRule="exact"/>
              <w:ind w:left="3146"/>
              <w:rPr>
                <w:sz w:val="17"/>
              </w:rPr>
            </w:pPr>
            <w:r>
              <w:rPr>
                <w:color w:val="333333"/>
                <w:w w:val="105"/>
                <w:sz w:val="17"/>
              </w:rPr>
              <w:t>&lt;text&gt;{{item.product_name}}&lt;/text&gt;</w:t>
            </w:r>
          </w:p>
          <w:p>
            <w:pPr>
              <w:pStyle w:val="14"/>
              <w:ind w:left="3146"/>
              <w:rPr>
                <w:sz w:val="17"/>
              </w:rPr>
            </w:pPr>
            <w:r>
              <w:rPr>
                <w:color w:val="333333"/>
                <w:w w:val="105"/>
                <w:sz w:val="17"/>
              </w:rPr>
              <w:t>&lt;text&gt;{{item.product_specs}}&lt;/text&gt;</w:t>
            </w:r>
          </w:p>
          <w:p>
            <w:pPr>
              <w:pStyle w:val="14"/>
              <w:spacing w:before="64"/>
              <w:ind w:left="3146"/>
              <w:rPr>
                <w:sz w:val="17"/>
              </w:rPr>
            </w:pPr>
            <w:r>
              <w:rPr>
                <w:color w:val="333333"/>
                <w:w w:val="105"/>
                <w:sz w:val="17"/>
              </w:rPr>
              <w:t>&lt;text style="color: red;"&gt;</w:t>
            </w:r>
            <w:r>
              <w:rPr>
                <w:rFonts w:hint="eastAsia" w:ascii="新宋体" w:eastAsia="新宋体"/>
                <w:color w:val="333333"/>
                <w:w w:val="105"/>
                <w:sz w:val="17"/>
              </w:rPr>
              <w:t>￥</w:t>
            </w:r>
            <w:r>
              <w:rPr>
                <w:color w:val="333333"/>
                <w:w w:val="105"/>
                <w:sz w:val="17"/>
              </w:rPr>
              <w:t>:{{item.product_price}}</w:t>
            </w:r>
          </w:p>
          <w:p>
            <w:pPr>
              <w:pStyle w:val="14"/>
              <w:spacing w:before="88"/>
              <w:rPr>
                <w:sz w:val="17"/>
              </w:rPr>
            </w:pPr>
            <w:r>
              <w:rPr>
                <w:color w:val="333333"/>
                <w:w w:val="105"/>
                <w:sz w:val="17"/>
              </w:rPr>
              <w:t>&lt;/text&gt;</w:t>
            </w:r>
          </w:p>
          <w:p>
            <w:pPr>
              <w:pStyle w:val="14"/>
              <w:ind w:left="2723"/>
              <w:rPr>
                <w:sz w:val="17"/>
              </w:rPr>
            </w:pPr>
            <w:r>
              <w:rPr>
                <w:color w:val="333333"/>
                <w:w w:val="105"/>
                <w:sz w:val="17"/>
              </w:rPr>
              <w:t>&lt;/view&gt;</w:t>
            </w:r>
          </w:p>
          <w:p>
            <w:pPr>
              <w:pStyle w:val="14"/>
              <w:ind w:left="2300"/>
              <w:rPr>
                <w:sz w:val="17"/>
              </w:rPr>
            </w:pPr>
            <w:r>
              <w:rPr>
                <w:color w:val="333333"/>
                <w:w w:val="105"/>
                <w:sz w:val="17"/>
              </w:rPr>
              <w:t>&lt;/view&gt;</w:t>
            </w:r>
          </w:p>
          <w:p>
            <w:pPr>
              <w:pStyle w:val="14"/>
              <w:spacing w:before="101"/>
              <w:ind w:left="2300"/>
              <w:rPr>
                <w:sz w:val="17"/>
              </w:rPr>
            </w:pPr>
            <w:r>
              <w:rPr>
                <w:color w:val="333333"/>
                <w:w w:val="105"/>
                <w:sz w:val="17"/>
              </w:rPr>
              <w:t>&lt;van-stepper value="{{ item.product_name }}"</w:t>
            </w:r>
            <w:r>
              <w:rPr>
                <w:color w:val="333333"/>
                <w:spacing w:val="-51"/>
                <w:w w:val="105"/>
                <w:sz w:val="17"/>
              </w:rPr>
              <w:t xml:space="preserve"> </w:t>
            </w:r>
            <w:r>
              <w:rPr>
                <w:color w:val="333333"/>
                <w:w w:val="105"/>
                <w:sz w:val="17"/>
              </w:rPr>
              <w:t>data-index="</w:t>
            </w:r>
          </w:p>
          <w:p>
            <w:pPr>
              <w:pStyle w:val="14"/>
              <w:rPr>
                <w:sz w:val="17"/>
              </w:rPr>
            </w:pPr>
            <w:r>
              <w:rPr>
                <w:color w:val="333333"/>
                <w:w w:val="105"/>
                <w:sz w:val="17"/>
              </w:rPr>
              <w:t>{{index}}" bind:change="select_product_num"/&gt;</w:t>
            </w:r>
          </w:p>
          <w:p>
            <w:pPr>
              <w:pStyle w:val="14"/>
              <w:ind w:left="1876"/>
              <w:rPr>
                <w:sz w:val="17"/>
              </w:rPr>
            </w:pPr>
            <w:r>
              <w:rPr>
                <w:color w:val="333333"/>
                <w:w w:val="105"/>
                <w:sz w:val="17"/>
              </w:rPr>
              <w:t>&lt;/view&gt;</w:t>
            </w:r>
          </w:p>
          <w:p>
            <w:pPr>
              <w:pStyle w:val="14"/>
              <w:ind w:left="1453"/>
              <w:rPr>
                <w:sz w:val="17"/>
              </w:rPr>
            </w:pPr>
            <w:r>
              <w:rPr>
                <w:color w:val="333333"/>
                <w:w w:val="105"/>
                <w:sz w:val="17"/>
              </w:rPr>
              <w:t>&lt;/view&gt;</w:t>
            </w:r>
          </w:p>
          <w:p>
            <w:pPr>
              <w:pStyle w:val="14"/>
              <w:ind w:left="1030"/>
              <w:rPr>
                <w:sz w:val="17"/>
              </w:rPr>
            </w:pPr>
            <w:r>
              <w:rPr>
                <w:color w:val="333333"/>
                <w:w w:val="105"/>
                <w:sz w:val="17"/>
              </w:rPr>
              <w:t>&lt;/block&gt;</w:t>
            </w:r>
          </w:p>
          <w:p>
            <w:pPr>
              <w:pStyle w:val="14"/>
              <w:ind w:left="607"/>
              <w:rPr>
                <w:sz w:val="17"/>
              </w:rPr>
            </w:pPr>
            <w:r>
              <w:rPr>
                <w:color w:val="333333"/>
                <w:w w:val="105"/>
                <w:sz w:val="17"/>
              </w:rPr>
              <w:t>&lt;/van-checkbox-group&gt;</w:t>
            </w:r>
          </w:p>
        </w:tc>
      </w:tr>
    </w:tbl>
    <w:p>
      <w:pPr>
        <w:pStyle w:val="5"/>
        <w:spacing w:before="4"/>
        <w:rPr>
          <w:sz w:val="7"/>
        </w:rPr>
      </w:pPr>
    </w:p>
    <w:p>
      <w:pPr>
        <w:pStyle w:val="13"/>
        <w:numPr>
          <w:ilvl w:val="0"/>
          <w:numId w:val="4"/>
        </w:numPr>
        <w:tabs>
          <w:tab w:val="left" w:pos="295"/>
        </w:tabs>
        <w:spacing w:before="93" w:after="0" w:line="206" w:lineRule="auto"/>
        <w:ind w:left="130" w:right="463" w:firstLine="0"/>
        <w:jc w:val="left"/>
        <w:rPr>
          <w:sz w:val="19"/>
        </w:rPr>
      </w:pPr>
      <w:r>
        <w:pict>
          <v:shape id="_x0000_s1056" o:spid="_x0000_s1056" style="position:absolute;left:0pt;margin-left:75.85pt;margin-top:-201.4pt;height:194pt;width:444.25pt;mso-position-horizontal-relative:page;z-index:-251649024;mso-width-relative:page;mso-height-relative:page;" fillcolor="#F7F7F7" filled="t" stroked="f" coordorigin="1518,-4028" coordsize="8885,3880" path="m10402,-4028l10335,-4028,1585,-4028,1518,-4028,1518,-182,1555,-149,10365,-149,10402,-182,10402,-4028e">
            <v:path arrowok="t"/>
            <v:fill on="t" focussize="0,0"/>
            <v:stroke on="f"/>
            <v:imagedata o:title=""/>
            <o:lock v:ext="edit"/>
          </v:shape>
        </w:pict>
      </w:r>
      <w:r>
        <w:pict>
          <v:group id="_x0000_s1057" o:spid="_x0000_s1057" o:spt="203" style="position:absolute;left:0pt;margin-left:75.85pt;margin-top:45.8pt;height:159.85pt;width:444.25pt;mso-position-horizontal-relative:page;z-index:-251648000;mso-width-relative:page;mso-height-relative:page;" coordorigin="1518,916" coordsize="8885,3197">
            <o:lock v:ext="edit"/>
            <v:shape id="_x0000_s1058" o:spid="_x0000_s1058" style="position:absolute;left:1517;top:916;height:3197;width:8885;" fillcolor="#F7F7F7" filled="t" stroked="f" coordorigin="1518,916" coordsize="8885,3197" path="m10365,4113l1555,4113,1550,4113,1518,4080,1518,949,1550,916,10370,916,10402,949,10402,4080,10365,4113xe">
              <v:path arrowok="t"/>
              <v:fill on="t" focussize="0,0"/>
              <v:stroke on="f"/>
              <v:imagedata o:title=""/>
              <o:lock v:ext="edit"/>
            </v:shape>
            <v:rect id="_x0000_s1059" o:spid="_x0000_s1059" o:spt="1" style="position:absolute;left:1585;top:1044;height:2972;width:8750;" fillcolor="#F7F7F7" filled="t" stroked="f" coordsize="21600,21600">
              <v:path/>
              <v:fill on="t" focussize="0,0"/>
              <v:stroke on="f"/>
              <v:imagedata o:title=""/>
              <o:lock v:ext="edit"/>
            </v:rect>
          </v:group>
        </w:pict>
      </w:r>
      <w:r>
        <w:rPr>
          <w:color w:val="333333"/>
          <w:sz w:val="19"/>
        </w:rPr>
        <w:t>提交栏，包括是否全选、计算总价、提交订单等，其中通过</w:t>
      </w:r>
      <w:r>
        <w:rPr>
          <w:rFonts w:ascii="Arial" w:eastAsia="Arial"/>
          <w:color w:val="333333"/>
          <w:sz w:val="19"/>
        </w:rPr>
        <w:t>wx:if</w:t>
      </w:r>
      <w:r>
        <w:rPr>
          <w:color w:val="333333"/>
          <w:spacing w:val="-2"/>
          <w:sz w:val="19"/>
        </w:rPr>
        <w:t xml:space="preserve">判断是否进行全选，并绑定全选事  </w:t>
      </w:r>
      <w:r>
        <w:rPr>
          <w:color w:val="333333"/>
          <w:w w:val="105"/>
          <w:sz w:val="19"/>
        </w:rPr>
        <w:t>件，重新计算总价。</w:t>
      </w:r>
    </w:p>
    <w:p>
      <w:pPr>
        <w:pStyle w:val="5"/>
        <w:spacing w:before="3"/>
        <w:rPr>
          <w:sz w:val="11"/>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3151" w:hRule="atLeast"/>
        </w:trPr>
        <w:tc>
          <w:tcPr>
            <w:tcW w:w="8884" w:type="dxa"/>
          </w:tcPr>
          <w:p>
            <w:pPr>
              <w:pStyle w:val="14"/>
              <w:spacing w:before="151"/>
              <w:rPr>
                <w:sz w:val="17"/>
              </w:rPr>
            </w:pPr>
            <w:r>
              <w:rPr>
                <w:color w:val="333333"/>
                <w:w w:val="105"/>
                <w:sz w:val="17"/>
              </w:rPr>
              <w:t>&lt;van-submit-bar</w:t>
            </w:r>
          </w:p>
          <w:p>
            <w:pPr>
              <w:pStyle w:val="14"/>
              <w:spacing w:before="18" w:line="270" w:lineRule="exact"/>
              <w:ind w:left="395" w:right="5690"/>
              <w:rPr>
                <w:sz w:val="17"/>
              </w:rPr>
            </w:pPr>
            <w:r>
              <w:rPr>
                <w:color w:val="333333"/>
                <w:w w:val="105"/>
                <w:sz w:val="17"/>
              </w:rPr>
              <w:t xml:space="preserve">price="{{ all_price }}" button-text=" </w:t>
            </w:r>
            <w:r>
              <w:rPr>
                <w:rFonts w:hint="eastAsia" w:ascii="新宋体" w:eastAsia="新宋体"/>
                <w:color w:val="333333"/>
                <w:w w:val="105"/>
                <w:sz w:val="17"/>
              </w:rPr>
              <w:t xml:space="preserve">提 交 订 单 </w:t>
            </w:r>
            <w:r>
              <w:rPr>
                <w:color w:val="333333"/>
                <w:w w:val="105"/>
                <w:sz w:val="17"/>
              </w:rPr>
              <w:t xml:space="preserve">" </w:t>
            </w:r>
            <w:r>
              <w:rPr>
                <w:color w:val="333333"/>
                <w:sz w:val="17"/>
              </w:rPr>
              <w:t xml:space="preserve">bind:submit="submit_order" </w:t>
            </w:r>
            <w:r>
              <w:rPr>
                <w:color w:val="333333"/>
                <w:w w:val="105"/>
                <w:sz w:val="17"/>
              </w:rPr>
              <w:t>tip="{{ true }}"</w:t>
            </w:r>
          </w:p>
          <w:p>
            <w:pPr>
              <w:pStyle w:val="14"/>
              <w:spacing w:before="82"/>
              <w:rPr>
                <w:sz w:val="17"/>
              </w:rPr>
            </w:pPr>
            <w:r>
              <w:rPr>
                <w:color w:val="333333"/>
                <w:w w:val="103"/>
                <w:sz w:val="17"/>
              </w:rPr>
              <w:t>&gt;</w:t>
            </w:r>
          </w:p>
          <w:p>
            <w:pPr>
              <w:pStyle w:val="14"/>
              <w:spacing w:before="65" w:line="297" w:lineRule="auto"/>
              <w:ind w:right="2160" w:firstLine="211"/>
              <w:rPr>
                <w:sz w:val="17"/>
              </w:rPr>
            </w:pPr>
            <w:r>
              <w:rPr>
                <w:color w:val="333333"/>
                <w:w w:val="105"/>
                <w:sz w:val="17"/>
              </w:rPr>
              <w:t>&lt;van-tag</w:t>
            </w:r>
            <w:r>
              <w:rPr>
                <w:color w:val="333333"/>
                <w:spacing w:val="-34"/>
                <w:w w:val="105"/>
                <w:sz w:val="17"/>
              </w:rPr>
              <w:t xml:space="preserve"> </w:t>
            </w:r>
            <w:r>
              <w:rPr>
                <w:color w:val="333333"/>
                <w:w w:val="105"/>
                <w:sz w:val="17"/>
              </w:rPr>
              <w:t>type="primary"</w:t>
            </w:r>
            <w:r>
              <w:rPr>
                <w:color w:val="333333"/>
                <w:spacing w:val="-33"/>
                <w:w w:val="105"/>
                <w:sz w:val="17"/>
              </w:rPr>
              <w:t xml:space="preserve"> </w:t>
            </w:r>
            <w:r>
              <w:rPr>
                <w:color w:val="333333"/>
                <w:w w:val="105"/>
                <w:sz w:val="17"/>
              </w:rPr>
              <w:t>wx:if="{{!is_all}}"</w:t>
            </w:r>
            <w:r>
              <w:rPr>
                <w:color w:val="333333"/>
                <w:spacing w:val="-33"/>
                <w:w w:val="105"/>
                <w:sz w:val="17"/>
              </w:rPr>
              <w:t xml:space="preserve"> </w:t>
            </w:r>
            <w:r>
              <w:rPr>
                <w:color w:val="333333"/>
                <w:w w:val="105"/>
                <w:sz w:val="17"/>
              </w:rPr>
              <w:t>data-name="</w:t>
            </w:r>
            <w:r>
              <w:rPr>
                <w:rFonts w:hint="eastAsia" w:ascii="新宋体" w:eastAsia="新宋体"/>
                <w:color w:val="333333"/>
                <w:w w:val="105"/>
                <w:sz w:val="17"/>
              </w:rPr>
              <w:t>全选</w:t>
            </w:r>
            <w:r>
              <w:rPr>
                <w:color w:val="333333"/>
                <w:spacing w:val="-16"/>
                <w:w w:val="105"/>
                <w:sz w:val="17"/>
              </w:rPr>
              <w:t xml:space="preserve">" </w:t>
            </w:r>
            <w:r>
              <w:rPr>
                <w:color w:val="333333"/>
                <w:w w:val="105"/>
                <w:sz w:val="17"/>
              </w:rPr>
              <w:t>bindtap="select_all"</w:t>
            </w:r>
            <w:r>
              <w:rPr>
                <w:color w:val="333333"/>
                <w:spacing w:val="-36"/>
                <w:w w:val="105"/>
                <w:sz w:val="17"/>
              </w:rPr>
              <w:t xml:space="preserve"> </w:t>
            </w:r>
            <w:r>
              <w:rPr>
                <w:color w:val="333333"/>
                <w:w w:val="105"/>
                <w:sz w:val="17"/>
              </w:rPr>
              <w:t>style="font-size:</w:t>
            </w:r>
            <w:r>
              <w:rPr>
                <w:color w:val="333333"/>
                <w:spacing w:val="-36"/>
                <w:w w:val="105"/>
                <w:sz w:val="17"/>
              </w:rPr>
              <w:t xml:space="preserve"> </w:t>
            </w:r>
            <w:r>
              <w:rPr>
                <w:color w:val="333333"/>
                <w:w w:val="105"/>
                <w:sz w:val="17"/>
              </w:rPr>
              <w:t>30rpx;"&gt;</w:t>
            </w:r>
            <w:r>
              <w:rPr>
                <w:rFonts w:hint="eastAsia" w:ascii="新宋体" w:eastAsia="新宋体"/>
                <w:color w:val="333333"/>
                <w:w w:val="105"/>
                <w:sz w:val="17"/>
              </w:rPr>
              <w:t>全选</w:t>
            </w:r>
            <w:r>
              <w:rPr>
                <w:color w:val="333333"/>
                <w:w w:val="105"/>
                <w:sz w:val="17"/>
              </w:rPr>
              <w:t>&lt;/van-tag&gt;</w:t>
            </w:r>
          </w:p>
          <w:p>
            <w:pPr>
              <w:pStyle w:val="14"/>
              <w:spacing w:before="0" w:line="297" w:lineRule="auto"/>
              <w:ind w:right="862" w:firstLine="211"/>
              <w:rPr>
                <w:sz w:val="17"/>
              </w:rPr>
            </w:pPr>
            <w:r>
              <w:rPr>
                <w:color w:val="333333"/>
                <w:w w:val="105"/>
                <w:sz w:val="17"/>
              </w:rPr>
              <w:t>&lt;van-tag</w:t>
            </w:r>
            <w:r>
              <w:rPr>
                <w:color w:val="333333"/>
                <w:spacing w:val="-35"/>
                <w:w w:val="105"/>
                <w:sz w:val="17"/>
              </w:rPr>
              <w:t xml:space="preserve"> </w:t>
            </w:r>
            <w:r>
              <w:rPr>
                <w:color w:val="333333"/>
                <w:w w:val="105"/>
                <w:sz w:val="17"/>
              </w:rPr>
              <w:t>type="primary"</w:t>
            </w:r>
            <w:r>
              <w:rPr>
                <w:color w:val="333333"/>
                <w:spacing w:val="-34"/>
                <w:w w:val="105"/>
                <w:sz w:val="17"/>
              </w:rPr>
              <w:t xml:space="preserve"> </w:t>
            </w:r>
            <w:r>
              <w:rPr>
                <w:color w:val="333333"/>
                <w:w w:val="105"/>
                <w:sz w:val="17"/>
              </w:rPr>
              <w:t>wx:else</w:t>
            </w:r>
            <w:r>
              <w:rPr>
                <w:color w:val="333333"/>
                <w:spacing w:val="-34"/>
                <w:w w:val="105"/>
                <w:sz w:val="17"/>
              </w:rPr>
              <w:t xml:space="preserve"> </w:t>
            </w:r>
            <w:r>
              <w:rPr>
                <w:color w:val="333333"/>
                <w:w w:val="105"/>
                <w:sz w:val="17"/>
              </w:rPr>
              <w:t>data-name="</w:t>
            </w:r>
            <w:r>
              <w:rPr>
                <w:rFonts w:hint="eastAsia" w:ascii="新宋体" w:eastAsia="新宋体"/>
                <w:color w:val="333333"/>
                <w:w w:val="105"/>
                <w:sz w:val="17"/>
              </w:rPr>
              <w:t>取消全选</w:t>
            </w:r>
            <w:r>
              <w:rPr>
                <w:color w:val="333333"/>
                <w:spacing w:val="-17"/>
                <w:w w:val="105"/>
                <w:sz w:val="17"/>
              </w:rPr>
              <w:t xml:space="preserve">" </w:t>
            </w:r>
            <w:r>
              <w:rPr>
                <w:color w:val="333333"/>
                <w:w w:val="105"/>
                <w:sz w:val="17"/>
              </w:rPr>
              <w:t>bindtap="select_all" style="font-size:</w:t>
            </w:r>
            <w:r>
              <w:rPr>
                <w:color w:val="333333"/>
                <w:spacing w:val="-5"/>
                <w:w w:val="105"/>
                <w:sz w:val="17"/>
              </w:rPr>
              <w:t xml:space="preserve"> </w:t>
            </w:r>
            <w:r>
              <w:rPr>
                <w:color w:val="333333"/>
                <w:w w:val="105"/>
                <w:sz w:val="17"/>
              </w:rPr>
              <w:t>30rpx;"&gt;</w:t>
            </w:r>
            <w:r>
              <w:rPr>
                <w:rFonts w:hint="eastAsia" w:ascii="新宋体" w:eastAsia="新宋体"/>
                <w:color w:val="333333"/>
                <w:w w:val="105"/>
                <w:sz w:val="17"/>
              </w:rPr>
              <w:t>取消全选</w:t>
            </w:r>
            <w:r>
              <w:rPr>
                <w:color w:val="333333"/>
                <w:w w:val="105"/>
                <w:sz w:val="17"/>
              </w:rPr>
              <w:t>&lt;/van-tag&gt;</w:t>
            </w:r>
          </w:p>
          <w:p>
            <w:pPr>
              <w:pStyle w:val="14"/>
              <w:spacing w:before="36"/>
              <w:rPr>
                <w:sz w:val="17"/>
              </w:rPr>
            </w:pPr>
            <w:r>
              <w:rPr>
                <w:color w:val="333333"/>
                <w:w w:val="105"/>
                <w:sz w:val="17"/>
              </w:rPr>
              <w:t>&lt;/van-submit-bar&gt;</w:t>
            </w:r>
          </w:p>
        </w:tc>
      </w:tr>
    </w:tbl>
    <w:p>
      <w:pPr>
        <w:pStyle w:val="13"/>
        <w:numPr>
          <w:ilvl w:val="0"/>
          <w:numId w:val="4"/>
        </w:numPr>
        <w:tabs>
          <w:tab w:val="left" w:pos="295"/>
        </w:tabs>
        <w:spacing w:before="191" w:after="0" w:line="240" w:lineRule="auto"/>
        <w:ind w:left="294" w:right="0" w:hanging="165"/>
        <w:jc w:val="left"/>
        <w:rPr>
          <w:sz w:val="19"/>
        </w:rPr>
      </w:pPr>
      <w:r>
        <w:rPr>
          <w:color w:val="333333"/>
          <w:w w:val="105"/>
          <w:sz w:val="19"/>
        </w:rPr>
        <w:t>计算总价，利用当前页面选择的信息进行总价的计算</w:t>
      </w:r>
    </w:p>
    <w:p>
      <w:pPr>
        <w:pStyle w:val="5"/>
        <w:spacing w:before="9"/>
        <w:rPr>
          <w:sz w:val="10"/>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6122" w:hRule="atLeast"/>
        </w:trPr>
        <w:tc>
          <w:tcPr>
            <w:tcW w:w="8884" w:type="dxa"/>
          </w:tcPr>
          <w:p>
            <w:pPr>
              <w:pStyle w:val="14"/>
              <w:spacing w:before="115"/>
              <w:ind w:left="607"/>
              <w:rPr>
                <w:rFonts w:hint="eastAsia" w:ascii="新宋体" w:eastAsia="新宋体"/>
                <w:sz w:val="17"/>
              </w:rPr>
            </w:pPr>
            <w:r>
              <w:rPr>
                <w:color w:val="333333"/>
                <w:w w:val="105"/>
                <w:sz w:val="17"/>
              </w:rPr>
              <w:t xml:space="preserve">// </w:t>
            </w:r>
            <w:r>
              <w:rPr>
                <w:rFonts w:hint="eastAsia" w:ascii="新宋体" w:eastAsia="新宋体"/>
                <w:color w:val="333333"/>
                <w:w w:val="105"/>
                <w:sz w:val="17"/>
              </w:rPr>
              <w:t>计算总价</w:t>
            </w:r>
          </w:p>
          <w:p>
            <w:pPr>
              <w:pStyle w:val="14"/>
              <w:spacing w:before="88" w:line="381" w:lineRule="auto"/>
              <w:ind w:left="1030" w:right="6108" w:hanging="424"/>
              <w:rPr>
                <w:sz w:val="17"/>
              </w:rPr>
            </w:pPr>
            <w:r>
              <w:rPr>
                <w:color w:val="333333"/>
                <w:sz w:val="17"/>
              </w:rPr>
              <w:t xml:space="preserve">get_all_price(pro){ </w:t>
            </w:r>
            <w:r>
              <w:rPr>
                <w:color w:val="333333"/>
                <w:w w:val="105"/>
                <w:sz w:val="17"/>
              </w:rPr>
              <w:t>let that=this let all_price=0</w:t>
            </w:r>
          </w:p>
          <w:p>
            <w:pPr>
              <w:pStyle w:val="14"/>
              <w:spacing w:before="0" w:line="381" w:lineRule="auto"/>
              <w:ind w:left="1030" w:right="3667"/>
              <w:rPr>
                <w:sz w:val="17"/>
              </w:rPr>
            </w:pPr>
            <w:r>
              <w:rPr>
                <w:color w:val="333333"/>
                <w:w w:val="105"/>
                <w:sz w:val="17"/>
              </w:rPr>
              <w:t>let</w:t>
            </w:r>
            <w:r>
              <w:rPr>
                <w:color w:val="333333"/>
                <w:spacing w:val="-73"/>
                <w:w w:val="105"/>
                <w:sz w:val="17"/>
              </w:rPr>
              <w:t xml:space="preserve"> </w:t>
            </w:r>
            <w:r>
              <w:rPr>
                <w:color w:val="333333"/>
                <w:w w:val="105"/>
                <w:sz w:val="17"/>
              </w:rPr>
              <w:t>product_list=that.data.product_list if(pro.length==0){</w:t>
            </w:r>
          </w:p>
          <w:p>
            <w:pPr>
              <w:pStyle w:val="14"/>
              <w:spacing w:before="0" w:line="381" w:lineRule="auto"/>
              <w:ind w:left="1876" w:right="4844" w:hanging="424"/>
              <w:rPr>
                <w:sz w:val="17"/>
              </w:rPr>
            </w:pPr>
            <w:r>
              <w:rPr>
                <w:color w:val="333333"/>
                <w:w w:val="105"/>
                <w:sz w:val="17"/>
              </w:rPr>
              <w:t xml:space="preserve">that.setData({ </w:t>
            </w:r>
            <w:r>
              <w:rPr>
                <w:color w:val="333333"/>
                <w:sz w:val="17"/>
              </w:rPr>
              <w:t>all_price:0</w:t>
            </w:r>
          </w:p>
          <w:p>
            <w:pPr>
              <w:pStyle w:val="14"/>
              <w:spacing w:before="0" w:line="170" w:lineRule="exact"/>
              <w:ind w:left="1453"/>
              <w:rPr>
                <w:sz w:val="17"/>
              </w:rPr>
            </w:pPr>
            <w:r>
              <w:rPr>
                <w:color w:val="333333"/>
                <w:w w:val="105"/>
                <w:sz w:val="17"/>
              </w:rPr>
              <w:t>})</w:t>
            </w:r>
          </w:p>
          <w:p>
            <w:pPr>
              <w:pStyle w:val="14"/>
              <w:spacing w:before="99"/>
              <w:ind w:left="1030"/>
              <w:rPr>
                <w:sz w:val="17"/>
              </w:rPr>
            </w:pPr>
            <w:r>
              <w:rPr>
                <w:color w:val="333333"/>
                <w:w w:val="105"/>
                <w:sz w:val="17"/>
              </w:rPr>
              <w:t>}else{</w:t>
            </w:r>
          </w:p>
          <w:p>
            <w:pPr>
              <w:pStyle w:val="14"/>
              <w:spacing w:line="381" w:lineRule="auto"/>
              <w:ind w:left="1876" w:right="3993" w:hanging="424"/>
              <w:rPr>
                <w:sz w:val="17"/>
              </w:rPr>
            </w:pPr>
            <w:r>
              <w:rPr>
                <w:color w:val="333333"/>
                <w:w w:val="105"/>
                <w:sz w:val="17"/>
              </w:rPr>
              <w:t>for(let i=0;i&lt;pro.length;i++){ let index =</w:t>
            </w:r>
            <w:r>
              <w:rPr>
                <w:color w:val="333333"/>
                <w:spacing w:val="-62"/>
                <w:w w:val="105"/>
                <w:sz w:val="17"/>
              </w:rPr>
              <w:t xml:space="preserve"> </w:t>
            </w:r>
            <w:r>
              <w:rPr>
                <w:color w:val="333333"/>
                <w:w w:val="105"/>
                <w:sz w:val="17"/>
              </w:rPr>
              <w:t>parseInt(pro[i]) all_price = all_price +</w:t>
            </w:r>
          </w:p>
          <w:p>
            <w:pPr>
              <w:pStyle w:val="14"/>
              <w:spacing w:before="0" w:line="381" w:lineRule="auto"/>
              <w:ind w:left="1876" w:hanging="1693"/>
              <w:rPr>
                <w:sz w:val="17"/>
              </w:rPr>
            </w:pPr>
            <w:r>
              <w:rPr>
                <w:color w:val="333333"/>
                <w:sz w:val="17"/>
              </w:rPr>
              <w:t xml:space="preserve">(product_list[index].product_num*product_list[index].product_price) </w:t>
            </w:r>
            <w:r>
              <w:rPr>
                <w:color w:val="333333"/>
                <w:w w:val="105"/>
                <w:sz w:val="17"/>
              </w:rPr>
              <w:t>if(i+1==pro.length){</w:t>
            </w:r>
          </w:p>
          <w:p>
            <w:pPr>
              <w:pStyle w:val="14"/>
              <w:spacing w:before="0" w:line="381" w:lineRule="auto"/>
              <w:ind w:left="2723" w:right="718" w:hanging="424"/>
              <w:rPr>
                <w:sz w:val="17"/>
              </w:rPr>
            </w:pPr>
            <w:r>
              <w:rPr>
                <w:color w:val="333333"/>
                <w:w w:val="105"/>
                <w:sz w:val="17"/>
              </w:rPr>
              <w:t xml:space="preserve">that.setData({ </w:t>
            </w:r>
            <w:r>
              <w:rPr>
                <w:color w:val="333333"/>
                <w:sz w:val="17"/>
              </w:rPr>
              <w:t>all_price:parseFloat((all_price*100).toFixed(2))</w:t>
            </w:r>
          </w:p>
          <w:p>
            <w:pPr>
              <w:pStyle w:val="14"/>
              <w:spacing w:before="0" w:line="170" w:lineRule="exact"/>
              <w:ind w:left="2300"/>
              <w:rPr>
                <w:sz w:val="17"/>
              </w:rPr>
            </w:pPr>
            <w:r>
              <w:rPr>
                <w:color w:val="333333"/>
                <w:w w:val="105"/>
                <w:sz w:val="17"/>
              </w:rPr>
              <w:t>})</w:t>
            </w:r>
          </w:p>
          <w:p>
            <w:pPr>
              <w:pStyle w:val="14"/>
              <w:ind w:left="1876"/>
              <w:rPr>
                <w:sz w:val="17"/>
              </w:rPr>
            </w:pPr>
            <w:r>
              <w:rPr>
                <w:color w:val="333333"/>
                <w:w w:val="103"/>
                <w:sz w:val="17"/>
              </w:rPr>
              <w:t>}</w:t>
            </w:r>
          </w:p>
          <w:p>
            <w:pPr>
              <w:pStyle w:val="14"/>
              <w:ind w:left="1453"/>
              <w:rPr>
                <w:sz w:val="17"/>
              </w:rPr>
            </w:pPr>
            <w:r>
              <w:rPr>
                <w:color w:val="333333"/>
                <w:w w:val="103"/>
                <w:sz w:val="17"/>
              </w:rPr>
              <w:t>}</w:t>
            </w:r>
          </w:p>
          <w:p>
            <w:pPr>
              <w:pStyle w:val="14"/>
              <w:ind w:left="1030"/>
              <w:rPr>
                <w:sz w:val="17"/>
              </w:rPr>
            </w:pPr>
            <w:r>
              <w:rPr>
                <w:color w:val="333333"/>
                <w:w w:val="103"/>
                <w:sz w:val="17"/>
              </w:rPr>
              <w:t>}</w:t>
            </w:r>
          </w:p>
          <w:p>
            <w:pPr>
              <w:pStyle w:val="14"/>
              <w:ind w:left="607"/>
              <w:rPr>
                <w:sz w:val="17"/>
              </w:rPr>
            </w:pPr>
            <w:r>
              <w:rPr>
                <w:color w:val="333333"/>
                <w:w w:val="103"/>
                <w:sz w:val="17"/>
              </w:rPr>
              <w:t>}</w:t>
            </w:r>
          </w:p>
        </w:tc>
      </w:tr>
    </w:tbl>
    <w:p>
      <w:pPr>
        <w:pStyle w:val="13"/>
        <w:numPr>
          <w:ilvl w:val="0"/>
          <w:numId w:val="4"/>
        </w:numPr>
        <w:tabs>
          <w:tab w:val="left" w:pos="295"/>
        </w:tabs>
        <w:spacing w:before="71" w:after="0" w:line="206" w:lineRule="auto"/>
        <w:ind w:left="130" w:right="303" w:firstLine="0"/>
        <w:jc w:val="left"/>
        <w:rPr>
          <w:sz w:val="19"/>
        </w:rPr>
      </w:pPr>
      <w:r>
        <w:pict>
          <v:shape id="_x0000_s1063" o:spid="_x0000_s1063" style="position:absolute;left:0pt;margin-left:75.85pt;margin-top:44.7pt;height:375.95pt;width:444.25pt;mso-position-horizontal-relative:page;z-index:-251646976;mso-width-relative:page;mso-height-relative:page;" fillcolor="#F7F7F7" filled="t" stroked="f" coordorigin="1518,894" coordsize="8885,7519" path="m10402,927l10370,894,1550,894,1518,927,1518,8380,1555,8413,10365,8413,10402,8380,10402,927e">
            <v:path arrowok="t"/>
            <v:fill on="t" focussize="0,0"/>
            <v:stroke on="f"/>
            <v:imagedata o:title=""/>
            <o:lock v:ext="edit"/>
          </v:shape>
        </w:pict>
      </w:r>
      <w:r>
        <w:rPr>
          <w:color w:val="333333"/>
          <w:sz w:val="19"/>
        </w:rPr>
        <w:t>提交订单，需要把购物车中的信息通过</w:t>
      </w:r>
      <w:r>
        <w:rPr>
          <w:rFonts w:ascii="Arial" w:eastAsia="Arial"/>
          <w:color w:val="333333"/>
          <w:sz w:val="19"/>
        </w:rPr>
        <w:t>API</w:t>
      </w:r>
      <w:r>
        <w:rPr>
          <w:rFonts w:ascii="Arial" w:eastAsia="Arial"/>
          <w:color w:val="333333"/>
          <w:spacing w:val="13"/>
          <w:sz w:val="19"/>
        </w:rPr>
        <w:t xml:space="preserve">   </w:t>
      </w:r>
      <w:r>
        <w:rPr>
          <w:rFonts w:ascii="Arial" w:eastAsia="Arial"/>
          <w:color w:val="333333"/>
          <w:sz w:val="19"/>
        </w:rPr>
        <w:t>wx.setStorage</w:t>
      </w:r>
      <w:r>
        <w:rPr>
          <w:color w:val="333333"/>
          <w:sz w:val="19"/>
        </w:rPr>
        <w:t>缓存传给订单页面，通过</w:t>
      </w:r>
      <w:r>
        <w:rPr>
          <w:rFonts w:ascii="Arial" w:eastAsia="Arial"/>
          <w:color w:val="333333"/>
          <w:sz w:val="19"/>
        </w:rPr>
        <w:t>wx.navigateTo</w:t>
      </w:r>
      <w:r>
        <w:rPr>
          <w:color w:val="333333"/>
          <w:spacing w:val="-17"/>
          <w:sz w:val="19"/>
        </w:rPr>
        <w:t>导</w:t>
      </w:r>
      <w:r>
        <w:rPr>
          <w:color w:val="333333"/>
          <w:w w:val="105"/>
          <w:sz w:val="19"/>
        </w:rPr>
        <w:t>航至订单页面</w:t>
      </w:r>
    </w:p>
    <w:p>
      <w:pPr>
        <w:pStyle w:val="5"/>
        <w:spacing w:before="3"/>
        <w:rPr>
          <w:sz w:val="11"/>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7473" w:hRule="atLeast"/>
        </w:trPr>
        <w:tc>
          <w:tcPr>
            <w:tcW w:w="8884" w:type="dxa"/>
          </w:tcPr>
          <w:p>
            <w:pPr>
              <w:pStyle w:val="14"/>
              <w:spacing w:before="151"/>
              <w:ind w:left="607"/>
              <w:rPr>
                <w:sz w:val="17"/>
              </w:rPr>
            </w:pPr>
            <w:r>
              <w:rPr>
                <w:color w:val="333333"/>
                <w:w w:val="105"/>
                <w:sz w:val="17"/>
              </w:rPr>
              <w:t>submit_order(){</w:t>
            </w:r>
          </w:p>
          <w:p>
            <w:pPr>
              <w:pStyle w:val="14"/>
              <w:spacing w:line="381" w:lineRule="auto"/>
              <w:ind w:left="1030" w:right="4310"/>
              <w:rPr>
                <w:sz w:val="17"/>
              </w:rPr>
            </w:pPr>
            <w:r>
              <w:rPr>
                <w:color w:val="333333"/>
                <w:w w:val="105"/>
                <w:sz w:val="17"/>
              </w:rPr>
              <w:t>let that = this if(that.data.result.length !=</w:t>
            </w:r>
            <w:r>
              <w:rPr>
                <w:color w:val="333333"/>
                <w:spacing w:val="-53"/>
                <w:w w:val="105"/>
                <w:sz w:val="17"/>
              </w:rPr>
              <w:t xml:space="preserve"> </w:t>
            </w:r>
            <w:r>
              <w:rPr>
                <w:color w:val="333333"/>
                <w:spacing w:val="-6"/>
                <w:w w:val="105"/>
                <w:sz w:val="17"/>
              </w:rPr>
              <w:t>0){</w:t>
            </w:r>
          </w:p>
          <w:p>
            <w:pPr>
              <w:pStyle w:val="14"/>
              <w:spacing w:before="0" w:line="331" w:lineRule="auto"/>
              <w:ind w:left="1665" w:right="5234" w:hanging="212"/>
              <w:rPr>
                <w:sz w:val="17"/>
              </w:rPr>
            </w:pPr>
            <w:r>
              <w:rPr>
                <w:color w:val="333333"/>
                <w:w w:val="105"/>
                <w:sz w:val="17"/>
              </w:rPr>
              <w:t>wx.showLoading({ title: '</w:t>
            </w:r>
            <w:r>
              <w:rPr>
                <w:rFonts w:hint="eastAsia" w:ascii="新宋体" w:eastAsia="新宋体"/>
                <w:color w:val="333333"/>
                <w:w w:val="105"/>
                <w:sz w:val="17"/>
              </w:rPr>
              <w:t>提交中</w:t>
            </w:r>
            <w:r>
              <w:rPr>
                <w:color w:val="333333"/>
                <w:w w:val="105"/>
                <w:sz w:val="17"/>
              </w:rPr>
              <w:t>',</w:t>
            </w:r>
          </w:p>
          <w:p>
            <w:pPr>
              <w:pStyle w:val="14"/>
              <w:spacing w:before="5"/>
              <w:ind w:left="1453"/>
              <w:rPr>
                <w:sz w:val="17"/>
              </w:rPr>
            </w:pPr>
            <w:r>
              <w:rPr>
                <w:color w:val="333333"/>
                <w:w w:val="105"/>
                <w:sz w:val="17"/>
              </w:rPr>
              <w:t>})</w:t>
            </w:r>
          </w:p>
          <w:p>
            <w:pPr>
              <w:pStyle w:val="14"/>
              <w:ind w:left="1453"/>
              <w:rPr>
                <w:sz w:val="17"/>
              </w:rPr>
            </w:pPr>
            <w:r>
              <w:rPr>
                <w:color w:val="333333"/>
                <w:w w:val="105"/>
                <w:sz w:val="17"/>
              </w:rPr>
              <w:t>let goods = []</w:t>
            </w:r>
          </w:p>
          <w:p>
            <w:pPr>
              <w:pStyle w:val="14"/>
              <w:spacing w:line="381" w:lineRule="auto"/>
              <w:ind w:left="1876" w:hanging="424"/>
              <w:rPr>
                <w:sz w:val="17"/>
              </w:rPr>
            </w:pPr>
            <w:r>
              <w:rPr>
                <w:color w:val="333333"/>
                <w:w w:val="105"/>
                <w:sz w:val="17"/>
              </w:rPr>
              <w:t xml:space="preserve">for(let i=0;i &lt; that.data.result.length;i++){ </w:t>
            </w:r>
            <w:r>
              <w:rPr>
                <w:color w:val="333333"/>
                <w:sz w:val="17"/>
              </w:rPr>
              <w:t xml:space="preserve">goods.push(that.data.product_list[that.data.result[i]*i]) </w:t>
            </w:r>
            <w:r>
              <w:rPr>
                <w:color w:val="333333"/>
                <w:w w:val="105"/>
                <w:sz w:val="17"/>
              </w:rPr>
              <w:t>if(i+1==that.data.result.length){</w:t>
            </w:r>
          </w:p>
          <w:p>
            <w:pPr>
              <w:pStyle w:val="14"/>
              <w:spacing w:before="0" w:line="381" w:lineRule="auto"/>
              <w:ind w:left="2300" w:right="4844"/>
              <w:rPr>
                <w:sz w:val="17"/>
              </w:rPr>
            </w:pPr>
            <w:r>
              <w:rPr>
                <w:color w:val="333333"/>
                <w:sz w:val="17"/>
              </w:rPr>
              <w:t xml:space="preserve">wx.hideLoading() </w:t>
            </w:r>
            <w:r>
              <w:rPr>
                <w:color w:val="333333"/>
                <w:w w:val="105"/>
                <w:sz w:val="17"/>
              </w:rPr>
              <w:t>wx.setStorage({</w:t>
            </w:r>
          </w:p>
          <w:p>
            <w:pPr>
              <w:pStyle w:val="14"/>
              <w:spacing w:before="0" w:line="381" w:lineRule="auto"/>
              <w:ind w:left="2723" w:right="4844"/>
              <w:rPr>
                <w:sz w:val="17"/>
              </w:rPr>
            </w:pPr>
            <w:r>
              <w:rPr>
                <w:color w:val="333333"/>
                <w:sz w:val="17"/>
              </w:rPr>
              <w:t xml:space="preserve">key:"goods", </w:t>
            </w:r>
            <w:r>
              <w:rPr>
                <w:color w:val="333333"/>
                <w:w w:val="105"/>
                <w:sz w:val="17"/>
              </w:rPr>
              <w:t>data:goods</w:t>
            </w:r>
          </w:p>
          <w:p>
            <w:pPr>
              <w:pStyle w:val="14"/>
              <w:spacing w:before="0" w:line="170" w:lineRule="exact"/>
              <w:ind w:left="2300"/>
              <w:rPr>
                <w:sz w:val="17"/>
              </w:rPr>
            </w:pPr>
            <w:r>
              <w:rPr>
                <w:color w:val="333333"/>
                <w:w w:val="105"/>
                <w:sz w:val="17"/>
              </w:rPr>
              <w:t>})</w:t>
            </w:r>
          </w:p>
          <w:p>
            <w:pPr>
              <w:pStyle w:val="14"/>
              <w:spacing w:before="99"/>
              <w:ind w:left="2300"/>
              <w:rPr>
                <w:sz w:val="17"/>
              </w:rPr>
            </w:pPr>
            <w:r>
              <w:rPr>
                <w:color w:val="333333"/>
                <w:w w:val="105"/>
                <w:sz w:val="17"/>
              </w:rPr>
              <w:t>wx.navigateTo({</w:t>
            </w:r>
          </w:p>
          <w:p>
            <w:pPr>
              <w:pStyle w:val="14"/>
              <w:ind w:left="2723"/>
              <w:rPr>
                <w:sz w:val="17"/>
              </w:rPr>
            </w:pPr>
            <w:r>
              <w:rPr>
                <w:color w:val="333333"/>
                <w:w w:val="105"/>
                <w:sz w:val="17"/>
              </w:rPr>
              <w:t>url: '../add_order/add_order',</w:t>
            </w:r>
          </w:p>
          <w:p>
            <w:pPr>
              <w:pStyle w:val="14"/>
              <w:ind w:left="2300"/>
              <w:rPr>
                <w:sz w:val="17"/>
              </w:rPr>
            </w:pPr>
            <w:r>
              <w:rPr>
                <w:color w:val="333333"/>
                <w:w w:val="105"/>
                <w:sz w:val="17"/>
              </w:rPr>
              <w:t>})</w:t>
            </w:r>
          </w:p>
          <w:p>
            <w:pPr>
              <w:pStyle w:val="14"/>
              <w:ind w:left="1876"/>
              <w:rPr>
                <w:sz w:val="17"/>
              </w:rPr>
            </w:pPr>
            <w:r>
              <w:rPr>
                <w:color w:val="333333"/>
                <w:w w:val="103"/>
                <w:sz w:val="17"/>
              </w:rPr>
              <w:t>}</w:t>
            </w:r>
          </w:p>
          <w:p>
            <w:pPr>
              <w:pStyle w:val="14"/>
              <w:spacing w:before="101"/>
              <w:ind w:left="1453"/>
              <w:rPr>
                <w:sz w:val="17"/>
              </w:rPr>
            </w:pPr>
            <w:r>
              <w:rPr>
                <w:color w:val="333333"/>
                <w:w w:val="103"/>
                <w:sz w:val="17"/>
              </w:rPr>
              <w:t>}</w:t>
            </w:r>
          </w:p>
          <w:p>
            <w:pPr>
              <w:pStyle w:val="14"/>
              <w:ind w:left="1030"/>
              <w:rPr>
                <w:sz w:val="17"/>
              </w:rPr>
            </w:pPr>
            <w:r>
              <w:rPr>
                <w:color w:val="333333"/>
                <w:w w:val="105"/>
                <w:sz w:val="17"/>
              </w:rPr>
              <w:t>}else{</w:t>
            </w:r>
          </w:p>
          <w:p>
            <w:pPr>
              <w:pStyle w:val="14"/>
              <w:spacing w:line="333" w:lineRule="auto"/>
              <w:ind w:left="1665" w:right="5234" w:hanging="212"/>
              <w:rPr>
                <w:sz w:val="17"/>
              </w:rPr>
            </w:pPr>
            <w:r>
              <w:rPr>
                <w:color w:val="333333"/>
                <w:w w:val="105"/>
                <w:sz w:val="17"/>
              </w:rPr>
              <w:t>wx.showToast({ title:</w:t>
            </w:r>
            <w:r>
              <w:rPr>
                <w:color w:val="333333"/>
                <w:spacing w:val="-14"/>
                <w:w w:val="105"/>
                <w:sz w:val="17"/>
              </w:rPr>
              <w:t xml:space="preserve"> '</w:t>
            </w:r>
            <w:r>
              <w:rPr>
                <w:rFonts w:hint="eastAsia" w:ascii="新宋体" w:eastAsia="新宋体"/>
                <w:color w:val="333333"/>
                <w:w w:val="105"/>
                <w:sz w:val="17"/>
              </w:rPr>
              <w:t>请选择商品</w:t>
            </w:r>
            <w:r>
              <w:rPr>
                <w:color w:val="333333"/>
                <w:spacing w:val="-9"/>
                <w:w w:val="105"/>
                <w:sz w:val="17"/>
              </w:rPr>
              <w:t xml:space="preserve">', </w:t>
            </w:r>
            <w:r>
              <w:rPr>
                <w:color w:val="333333"/>
                <w:w w:val="105"/>
                <w:sz w:val="17"/>
              </w:rPr>
              <w:t>icon:"none"</w:t>
            </w:r>
          </w:p>
          <w:p>
            <w:pPr>
              <w:pStyle w:val="14"/>
              <w:spacing w:before="35"/>
              <w:ind w:left="1453"/>
              <w:rPr>
                <w:sz w:val="17"/>
              </w:rPr>
            </w:pPr>
            <w:r>
              <w:rPr>
                <w:color w:val="333333"/>
                <w:w w:val="105"/>
                <w:sz w:val="17"/>
              </w:rPr>
              <w:t>})</w:t>
            </w:r>
          </w:p>
          <w:p>
            <w:pPr>
              <w:pStyle w:val="14"/>
              <w:ind w:left="1030"/>
              <w:rPr>
                <w:sz w:val="17"/>
              </w:rPr>
            </w:pPr>
            <w:r>
              <w:rPr>
                <w:color w:val="333333"/>
                <w:w w:val="103"/>
                <w:sz w:val="17"/>
              </w:rPr>
              <w:t>}</w:t>
            </w:r>
          </w:p>
          <w:p>
            <w:pPr>
              <w:pStyle w:val="14"/>
              <w:ind w:left="607"/>
              <w:rPr>
                <w:sz w:val="17"/>
              </w:rPr>
            </w:pPr>
            <w:r>
              <w:rPr>
                <w:color w:val="333333"/>
                <w:w w:val="103"/>
                <w:sz w:val="17"/>
              </w:rPr>
              <w:t>}</w:t>
            </w:r>
          </w:p>
        </w:tc>
      </w:tr>
    </w:tbl>
    <w:p>
      <w:pPr>
        <w:pStyle w:val="13"/>
        <w:numPr>
          <w:ilvl w:val="0"/>
          <w:numId w:val="4"/>
        </w:numPr>
        <w:tabs>
          <w:tab w:val="left" w:pos="295"/>
        </w:tabs>
        <w:spacing w:before="226" w:after="0" w:line="206" w:lineRule="auto"/>
        <w:ind w:left="130" w:right="298" w:firstLine="0"/>
        <w:jc w:val="left"/>
        <w:rPr>
          <w:sz w:val="19"/>
        </w:rPr>
      </w:pPr>
      <w:r>
        <w:rPr>
          <w:color w:val="333333"/>
          <w:sz w:val="19"/>
        </w:rPr>
        <w:t>删除商品，长按商品进行删除，通过界面交互</w:t>
      </w:r>
      <w:r>
        <w:rPr>
          <w:rFonts w:ascii="Arial" w:eastAsia="Arial"/>
          <w:color w:val="333333"/>
          <w:sz w:val="19"/>
        </w:rPr>
        <w:t>API</w:t>
      </w:r>
      <w:r>
        <w:rPr>
          <w:rFonts w:ascii="Arial" w:eastAsia="Arial"/>
          <w:color w:val="333333"/>
          <w:spacing w:val="4"/>
          <w:sz w:val="19"/>
        </w:rPr>
        <w:t xml:space="preserve">    </w:t>
      </w:r>
      <w:r>
        <w:rPr>
          <w:rFonts w:ascii="Arial" w:eastAsia="Arial"/>
          <w:color w:val="333333"/>
          <w:sz w:val="19"/>
        </w:rPr>
        <w:t>wx.showModal</w:t>
      </w:r>
      <w:r>
        <w:rPr>
          <w:color w:val="333333"/>
          <w:spacing w:val="-2"/>
          <w:sz w:val="19"/>
        </w:rPr>
        <w:t>实现，在确定删除后，操作数据库</w:t>
      </w:r>
      <w:r>
        <w:rPr>
          <w:color w:val="333333"/>
          <w:w w:val="105"/>
          <w:sz w:val="19"/>
        </w:rPr>
        <w:t>删除该商品</w:t>
      </w:r>
    </w:p>
    <w:p>
      <w:pPr>
        <w:pStyle w:val="5"/>
        <w:spacing w:before="16"/>
        <w:rPr>
          <w:sz w:val="9"/>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1155" w:hRule="atLeast"/>
        </w:trPr>
        <w:tc>
          <w:tcPr>
            <w:tcW w:w="8884" w:type="dxa"/>
            <w:tcBorders>
              <w:top w:val="nil"/>
            </w:tcBorders>
          </w:tcPr>
          <w:p>
            <w:pPr>
              <w:pStyle w:val="14"/>
              <w:ind w:left="607"/>
              <w:rPr>
                <w:rFonts w:hint="eastAsia"/>
                <w:color w:val="333333"/>
                <w:w w:val="103"/>
                <w:sz w:val="17"/>
              </w:rPr>
            </w:pPr>
            <w:r>
              <w:rPr>
                <w:rFonts w:hint="eastAsia"/>
                <w:color w:val="333333"/>
                <w:w w:val="103"/>
                <w:sz w:val="17"/>
              </w:rPr>
              <w:t xml:space="preserve">    // 删除商品</w:t>
            </w:r>
          </w:p>
          <w:p>
            <w:pPr>
              <w:pStyle w:val="14"/>
              <w:ind w:left="607"/>
              <w:rPr>
                <w:rFonts w:hint="eastAsia"/>
                <w:color w:val="333333"/>
                <w:w w:val="103"/>
                <w:sz w:val="17"/>
              </w:rPr>
            </w:pPr>
            <w:r>
              <w:rPr>
                <w:rFonts w:hint="eastAsia"/>
                <w:color w:val="333333"/>
                <w:w w:val="103"/>
                <w:sz w:val="17"/>
              </w:rPr>
              <w:t xml:space="preserve">    delete_product(e){</w:t>
            </w:r>
          </w:p>
          <w:p>
            <w:pPr>
              <w:pStyle w:val="14"/>
              <w:ind w:left="607"/>
              <w:rPr>
                <w:rFonts w:hint="eastAsia"/>
                <w:color w:val="333333"/>
                <w:w w:val="103"/>
                <w:sz w:val="17"/>
              </w:rPr>
            </w:pPr>
            <w:r>
              <w:rPr>
                <w:rFonts w:hint="eastAsia"/>
                <w:color w:val="333333"/>
                <w:w w:val="103"/>
                <w:sz w:val="17"/>
              </w:rPr>
              <w:t xml:space="preserve">        let that = this</w:t>
            </w:r>
          </w:p>
          <w:p>
            <w:pPr>
              <w:pStyle w:val="14"/>
              <w:ind w:left="607"/>
              <w:rPr>
                <w:rFonts w:hint="eastAsia"/>
                <w:color w:val="333333"/>
                <w:w w:val="103"/>
                <w:sz w:val="17"/>
              </w:rPr>
            </w:pPr>
            <w:r>
              <w:rPr>
                <w:rFonts w:hint="eastAsia"/>
                <w:color w:val="333333"/>
                <w:w w:val="103"/>
                <w:sz w:val="17"/>
              </w:rPr>
              <w:t xml:space="preserve">        let id = e.currentTarget.dataset.id</w:t>
            </w:r>
          </w:p>
          <w:p>
            <w:pPr>
              <w:pStyle w:val="14"/>
              <w:ind w:left="607"/>
              <w:rPr>
                <w:rFonts w:hint="eastAsia"/>
                <w:color w:val="333333"/>
                <w:w w:val="103"/>
                <w:sz w:val="17"/>
              </w:rPr>
            </w:pPr>
            <w:r>
              <w:rPr>
                <w:rFonts w:hint="eastAsia"/>
                <w:color w:val="333333"/>
                <w:w w:val="103"/>
                <w:sz w:val="17"/>
              </w:rPr>
              <w:t xml:space="preserve">        wx.showModal({</w:t>
            </w:r>
          </w:p>
          <w:p>
            <w:pPr>
              <w:pStyle w:val="14"/>
              <w:ind w:left="607"/>
              <w:rPr>
                <w:rFonts w:hint="eastAsia"/>
                <w:color w:val="333333"/>
                <w:w w:val="103"/>
                <w:sz w:val="17"/>
              </w:rPr>
            </w:pPr>
            <w:r>
              <w:rPr>
                <w:rFonts w:hint="eastAsia"/>
                <w:color w:val="333333"/>
                <w:w w:val="103"/>
                <w:sz w:val="17"/>
              </w:rPr>
              <w:t xml:space="preserve">          title: '提示',</w:t>
            </w:r>
          </w:p>
          <w:p>
            <w:pPr>
              <w:pStyle w:val="14"/>
              <w:ind w:left="607"/>
              <w:rPr>
                <w:rFonts w:hint="eastAsia"/>
                <w:color w:val="333333"/>
                <w:w w:val="103"/>
                <w:sz w:val="17"/>
              </w:rPr>
            </w:pPr>
            <w:r>
              <w:rPr>
                <w:rFonts w:hint="eastAsia"/>
                <w:color w:val="333333"/>
                <w:w w:val="103"/>
                <w:sz w:val="17"/>
              </w:rPr>
              <w:t xml:space="preserve">          content: '是否删除该商品',</w:t>
            </w:r>
          </w:p>
          <w:p>
            <w:pPr>
              <w:pStyle w:val="14"/>
              <w:ind w:left="607"/>
              <w:rPr>
                <w:rFonts w:hint="eastAsia"/>
                <w:color w:val="333333"/>
                <w:w w:val="103"/>
                <w:sz w:val="17"/>
              </w:rPr>
            </w:pPr>
            <w:r>
              <w:rPr>
                <w:rFonts w:hint="eastAsia"/>
                <w:color w:val="333333"/>
                <w:w w:val="103"/>
                <w:sz w:val="17"/>
              </w:rPr>
              <w:t xml:space="preserve">          success(res){</w:t>
            </w:r>
          </w:p>
          <w:p>
            <w:pPr>
              <w:pStyle w:val="14"/>
              <w:ind w:left="607"/>
              <w:rPr>
                <w:rFonts w:hint="eastAsia"/>
                <w:color w:val="333333"/>
                <w:w w:val="103"/>
                <w:sz w:val="17"/>
              </w:rPr>
            </w:pPr>
            <w:r>
              <w:rPr>
                <w:rFonts w:hint="eastAsia"/>
                <w:color w:val="333333"/>
                <w:w w:val="103"/>
                <w:sz w:val="17"/>
              </w:rPr>
              <w:t xml:space="preserve">              if(res.confirm){</w:t>
            </w:r>
          </w:p>
          <w:p>
            <w:pPr>
              <w:pStyle w:val="14"/>
              <w:ind w:left="607"/>
              <w:rPr>
                <w:rFonts w:hint="eastAsia"/>
                <w:color w:val="333333"/>
                <w:w w:val="103"/>
                <w:sz w:val="17"/>
              </w:rPr>
            </w:pPr>
            <w:r>
              <w:rPr>
                <w:rFonts w:hint="eastAsia"/>
                <w:color w:val="333333"/>
                <w:w w:val="103"/>
                <w:sz w:val="17"/>
              </w:rPr>
              <w:t xml:space="preserve">                  console.log('用户点击确定')</w:t>
            </w:r>
          </w:p>
          <w:p>
            <w:pPr>
              <w:pStyle w:val="14"/>
              <w:ind w:left="607"/>
              <w:rPr>
                <w:rFonts w:hint="eastAsia"/>
                <w:color w:val="333333"/>
                <w:w w:val="103"/>
                <w:sz w:val="17"/>
              </w:rPr>
            </w:pPr>
            <w:r>
              <w:rPr>
                <w:rFonts w:hint="eastAsia"/>
                <w:color w:val="333333"/>
                <w:w w:val="103"/>
                <w:sz w:val="17"/>
              </w:rPr>
              <w:t xml:space="preserve">                  wx.showLoading({</w:t>
            </w:r>
          </w:p>
          <w:p>
            <w:pPr>
              <w:pStyle w:val="14"/>
              <w:ind w:left="607"/>
              <w:rPr>
                <w:rFonts w:hint="eastAsia"/>
                <w:color w:val="333333"/>
                <w:w w:val="103"/>
                <w:sz w:val="17"/>
              </w:rPr>
            </w:pPr>
            <w:r>
              <w:rPr>
                <w:rFonts w:hint="eastAsia"/>
                <w:color w:val="333333"/>
                <w:w w:val="103"/>
                <w:sz w:val="17"/>
              </w:rPr>
              <w:t xml:space="preserve">                    title: '删除中',</w:t>
            </w:r>
          </w:p>
          <w:p>
            <w:pPr>
              <w:pStyle w:val="14"/>
              <w:ind w:left="607"/>
              <w:rPr>
                <w:rFonts w:hint="eastAsia"/>
                <w:color w:val="333333"/>
                <w:w w:val="103"/>
                <w:sz w:val="17"/>
              </w:rPr>
            </w:pPr>
            <w:r>
              <w:rPr>
                <w:rFonts w:hint="eastAsia"/>
                <w:color w:val="333333"/>
                <w:w w:val="103"/>
                <w:sz w:val="17"/>
              </w:rPr>
              <w:t xml:space="preserve">                  })</w:t>
            </w:r>
          </w:p>
          <w:p>
            <w:pPr>
              <w:pStyle w:val="14"/>
              <w:ind w:left="607"/>
              <w:rPr>
                <w:rFonts w:hint="eastAsia"/>
                <w:color w:val="333333"/>
                <w:w w:val="103"/>
                <w:sz w:val="17"/>
              </w:rPr>
            </w:pPr>
            <w:r>
              <w:rPr>
                <w:rFonts w:hint="eastAsia"/>
                <w:color w:val="333333"/>
                <w:w w:val="103"/>
                <w:sz w:val="17"/>
              </w:rPr>
              <w:t xml:space="preserve">                  db.collection('shopping_car').doc(id).remove().then(res=&gt;{</w:t>
            </w:r>
          </w:p>
          <w:p>
            <w:pPr>
              <w:pStyle w:val="14"/>
              <w:ind w:left="607"/>
              <w:rPr>
                <w:rFonts w:hint="eastAsia"/>
                <w:color w:val="333333"/>
                <w:w w:val="103"/>
                <w:sz w:val="17"/>
              </w:rPr>
            </w:pPr>
            <w:r>
              <w:rPr>
                <w:rFonts w:hint="eastAsia"/>
                <w:color w:val="333333"/>
                <w:w w:val="103"/>
                <w:sz w:val="17"/>
              </w:rPr>
              <w:t xml:space="preserve">                    wx.hideLoading()</w:t>
            </w:r>
          </w:p>
          <w:p>
            <w:pPr>
              <w:pStyle w:val="14"/>
              <w:ind w:left="607"/>
              <w:rPr>
                <w:rFonts w:hint="eastAsia"/>
                <w:color w:val="333333"/>
                <w:w w:val="103"/>
                <w:sz w:val="17"/>
              </w:rPr>
            </w:pPr>
            <w:r>
              <w:rPr>
                <w:rFonts w:hint="eastAsia"/>
                <w:color w:val="333333"/>
                <w:w w:val="103"/>
                <w:sz w:val="17"/>
              </w:rPr>
              <w:t xml:space="preserve">                    wx.showToast({</w:t>
            </w:r>
          </w:p>
          <w:p>
            <w:pPr>
              <w:pStyle w:val="14"/>
              <w:ind w:left="607"/>
              <w:rPr>
                <w:rFonts w:hint="eastAsia"/>
                <w:color w:val="333333"/>
                <w:w w:val="103"/>
                <w:sz w:val="17"/>
              </w:rPr>
            </w:pPr>
            <w:r>
              <w:rPr>
                <w:rFonts w:hint="eastAsia"/>
                <w:color w:val="333333"/>
                <w:w w:val="103"/>
                <w:sz w:val="17"/>
              </w:rPr>
              <w:t xml:space="preserve">                      title: '删除成功',</w:t>
            </w:r>
          </w:p>
          <w:p>
            <w:pPr>
              <w:pStyle w:val="14"/>
              <w:ind w:left="607"/>
              <w:rPr>
                <w:rFonts w:hint="eastAsia"/>
                <w:color w:val="333333"/>
                <w:w w:val="103"/>
                <w:sz w:val="17"/>
              </w:rPr>
            </w:pPr>
            <w:r>
              <w:rPr>
                <w:rFonts w:hint="eastAsia"/>
                <w:color w:val="333333"/>
                <w:w w:val="103"/>
                <w:sz w:val="17"/>
              </w:rPr>
              <w:t xml:space="preserve">                    })</w:t>
            </w:r>
          </w:p>
          <w:p>
            <w:pPr>
              <w:pStyle w:val="14"/>
              <w:ind w:left="607"/>
              <w:rPr>
                <w:rFonts w:hint="eastAsia"/>
                <w:color w:val="333333"/>
                <w:w w:val="103"/>
                <w:sz w:val="17"/>
              </w:rPr>
            </w:pPr>
            <w:r>
              <w:rPr>
                <w:rFonts w:hint="eastAsia"/>
                <w:color w:val="333333"/>
                <w:w w:val="103"/>
                <w:sz w:val="17"/>
              </w:rPr>
              <w:t xml:space="preserve">                    that.get_shopping_car()</w:t>
            </w:r>
          </w:p>
          <w:p>
            <w:pPr>
              <w:pStyle w:val="14"/>
              <w:ind w:left="607"/>
              <w:rPr>
                <w:rFonts w:hint="eastAsia"/>
                <w:color w:val="333333"/>
                <w:w w:val="103"/>
                <w:sz w:val="17"/>
              </w:rPr>
            </w:pPr>
            <w:r>
              <w:rPr>
                <w:rFonts w:hint="eastAsia"/>
                <w:color w:val="333333"/>
                <w:w w:val="103"/>
                <w:sz w:val="17"/>
              </w:rPr>
              <w:t xml:space="preserve">                })</w:t>
            </w:r>
          </w:p>
          <w:p>
            <w:pPr>
              <w:pStyle w:val="14"/>
              <w:ind w:left="607"/>
              <w:rPr>
                <w:rFonts w:hint="eastAsia"/>
                <w:color w:val="333333"/>
                <w:w w:val="103"/>
                <w:sz w:val="17"/>
              </w:rPr>
            </w:pPr>
            <w:r>
              <w:rPr>
                <w:rFonts w:hint="eastAsia"/>
                <w:color w:val="333333"/>
                <w:w w:val="103"/>
                <w:sz w:val="17"/>
              </w:rPr>
              <w:t xml:space="preserve">              }else if(res.cancel){</w:t>
            </w:r>
          </w:p>
          <w:p>
            <w:pPr>
              <w:pStyle w:val="14"/>
              <w:ind w:left="607"/>
              <w:rPr>
                <w:rFonts w:hint="eastAsia"/>
                <w:color w:val="333333"/>
                <w:w w:val="103"/>
                <w:sz w:val="17"/>
              </w:rPr>
            </w:pPr>
            <w:r>
              <w:rPr>
                <w:rFonts w:hint="eastAsia"/>
                <w:color w:val="333333"/>
                <w:w w:val="103"/>
                <w:sz w:val="17"/>
              </w:rPr>
              <w:t xml:space="preserve">                console.log('用户点击取消')</w:t>
            </w:r>
          </w:p>
          <w:p>
            <w:pPr>
              <w:pStyle w:val="14"/>
              <w:ind w:left="607"/>
              <w:rPr>
                <w:rFonts w:hint="eastAsia"/>
                <w:color w:val="333333"/>
                <w:w w:val="103"/>
                <w:sz w:val="17"/>
              </w:rPr>
            </w:pPr>
            <w:r>
              <w:rPr>
                <w:rFonts w:hint="eastAsia"/>
                <w:color w:val="333333"/>
                <w:w w:val="103"/>
                <w:sz w:val="17"/>
              </w:rPr>
              <w:t xml:space="preserve">              }</w:t>
            </w:r>
          </w:p>
          <w:p>
            <w:pPr>
              <w:pStyle w:val="14"/>
              <w:ind w:left="607"/>
              <w:rPr>
                <w:rFonts w:hint="eastAsia"/>
                <w:color w:val="333333"/>
                <w:w w:val="103"/>
                <w:sz w:val="17"/>
              </w:rPr>
            </w:pPr>
            <w:r>
              <w:rPr>
                <w:rFonts w:hint="eastAsia"/>
                <w:color w:val="333333"/>
                <w:w w:val="103"/>
                <w:sz w:val="17"/>
              </w:rPr>
              <w:t xml:space="preserve">          }</w:t>
            </w:r>
          </w:p>
          <w:p>
            <w:pPr>
              <w:pStyle w:val="14"/>
              <w:ind w:left="607"/>
              <w:rPr>
                <w:rFonts w:hint="eastAsia"/>
                <w:color w:val="333333"/>
                <w:w w:val="103"/>
                <w:sz w:val="17"/>
              </w:rPr>
            </w:pPr>
            <w:r>
              <w:rPr>
                <w:rFonts w:hint="eastAsia"/>
                <w:color w:val="333333"/>
                <w:w w:val="103"/>
                <w:sz w:val="17"/>
              </w:rPr>
              <w:t xml:space="preserve">        })</w:t>
            </w:r>
          </w:p>
          <w:p>
            <w:pPr>
              <w:pStyle w:val="14"/>
              <w:ind w:left="607"/>
              <w:rPr>
                <w:sz w:val="17"/>
              </w:rPr>
            </w:pPr>
            <w:r>
              <w:rPr>
                <w:rFonts w:hint="eastAsia"/>
                <w:color w:val="333333"/>
                <w:w w:val="103"/>
                <w:sz w:val="17"/>
              </w:rPr>
              <w:t xml:space="preserve">    }</w:t>
            </w:r>
          </w:p>
        </w:tc>
      </w:tr>
    </w:tbl>
    <w:p>
      <w:pPr>
        <w:pStyle w:val="5"/>
        <w:spacing w:before="9"/>
        <w:rPr>
          <w:sz w:val="6"/>
        </w:rPr>
      </w:pPr>
    </w:p>
    <w:p>
      <w:pPr>
        <w:pStyle w:val="3"/>
        <w:ind w:firstLine="0"/>
      </w:pPr>
      <w:bookmarkStart w:id="55" w:name="_Toc10086"/>
      <w:r>
        <w:drawing>
          <wp:anchor distT="0" distB="0" distL="0" distR="0" simplePos="0" relativeHeight="251659264" behindDoc="0" locked="0" layoutInCell="1" allowOverlap="1">
            <wp:simplePos x="0" y="0"/>
            <wp:positionH relativeFrom="page">
              <wp:posOffset>1883410</wp:posOffset>
            </wp:positionH>
            <wp:positionV relativeFrom="paragraph">
              <wp:posOffset>442595</wp:posOffset>
            </wp:positionV>
            <wp:extent cx="3800475" cy="6800850"/>
            <wp:effectExtent l="0" t="0" r="0" b="0"/>
            <wp:wrapTopAndBottom/>
            <wp:docPr id="5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8.png"/>
                    <pic:cNvPicPr>
                      <a:picLocks noChangeAspect="1"/>
                    </pic:cNvPicPr>
                  </pic:nvPicPr>
                  <pic:blipFill>
                    <a:blip r:embed="rId24" cstate="print"/>
                    <a:stretch>
                      <a:fillRect/>
                    </a:stretch>
                  </pic:blipFill>
                  <pic:spPr>
                    <a:xfrm>
                      <a:off x="0" y="0"/>
                      <a:ext cx="3800475" cy="6800850"/>
                    </a:xfrm>
                    <a:prstGeom prst="rect">
                      <a:avLst/>
                    </a:prstGeom>
                  </pic:spPr>
                </pic:pic>
              </a:graphicData>
            </a:graphic>
          </wp:anchor>
        </w:drawing>
      </w:r>
      <w:bookmarkStart w:id="56" w:name="4.下单页面"/>
      <w:bookmarkEnd w:id="56"/>
      <w:r>
        <w:rPr>
          <w:rFonts w:ascii="Century Gothic" w:eastAsia="Century Gothic"/>
          <w:color w:val="333333"/>
        </w:rPr>
        <w:t>4.</w:t>
      </w:r>
      <w:r>
        <w:rPr>
          <w:color w:val="333333"/>
        </w:rPr>
        <w:t>下单页面</w:t>
      </w:r>
      <w:bookmarkEnd w:id="55"/>
    </w:p>
    <w:p>
      <w:pPr>
        <w:spacing w:after="0"/>
        <w:sectPr>
          <w:pgSz w:w="11900" w:h="16840"/>
          <w:pgMar w:top="560" w:right="1340" w:bottom="280" w:left="1380" w:header="720" w:footer="720" w:gutter="0"/>
          <w:pgNumType w:fmt="decimal"/>
          <w:cols w:space="720" w:num="1"/>
        </w:sectPr>
      </w:pPr>
    </w:p>
    <w:p>
      <w:pPr>
        <w:pStyle w:val="5"/>
        <w:ind w:left="1526"/>
        <w:rPr>
          <w:sz w:val="20"/>
        </w:rPr>
      </w:pPr>
      <w:r>
        <w:rPr>
          <w:sz w:val="20"/>
        </w:rPr>
        <w:drawing>
          <wp:inline distT="0" distB="0" distL="0" distR="0">
            <wp:extent cx="3876040" cy="6858000"/>
            <wp:effectExtent l="0" t="0" r="0" b="0"/>
            <wp:docPr id="5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9.png"/>
                    <pic:cNvPicPr>
                      <a:picLocks noChangeAspect="1"/>
                    </pic:cNvPicPr>
                  </pic:nvPicPr>
                  <pic:blipFill>
                    <a:blip r:embed="rId25" cstate="print"/>
                    <a:stretch>
                      <a:fillRect/>
                    </a:stretch>
                  </pic:blipFill>
                  <pic:spPr>
                    <a:xfrm>
                      <a:off x="0" y="0"/>
                      <a:ext cx="3876674" cy="6858000"/>
                    </a:xfrm>
                    <a:prstGeom prst="rect">
                      <a:avLst/>
                    </a:prstGeom>
                  </pic:spPr>
                </pic:pic>
              </a:graphicData>
            </a:graphic>
          </wp:inline>
        </w:drawing>
      </w:r>
    </w:p>
    <w:p>
      <w:pPr>
        <w:pStyle w:val="5"/>
        <w:spacing w:before="16"/>
        <w:rPr>
          <w:b/>
          <w:sz w:val="3"/>
        </w:rPr>
      </w:pPr>
    </w:p>
    <w:p>
      <w:pPr>
        <w:pStyle w:val="13"/>
        <w:numPr>
          <w:ilvl w:val="0"/>
          <w:numId w:val="5"/>
        </w:numPr>
        <w:tabs>
          <w:tab w:val="left" w:pos="295"/>
        </w:tabs>
        <w:spacing w:before="58" w:after="0" w:line="240" w:lineRule="auto"/>
        <w:ind w:left="294" w:right="0" w:hanging="165"/>
        <w:jc w:val="left"/>
        <w:rPr>
          <w:rFonts w:ascii="Arial" w:eastAsia="Arial"/>
          <w:color w:val="333333"/>
          <w:sz w:val="17"/>
        </w:rPr>
      </w:pPr>
      <w:r>
        <w:pict>
          <v:shape id="_x0000_s1068" o:spid="_x0000_s1068" style="position:absolute;left:0pt;margin-left:75.85pt;margin-top:30.8pt;height:173.35pt;width:444.25pt;mso-position-horizontal-relative:page;z-index:-251645952;mso-width-relative:page;mso-height-relative:page;" fillcolor="#F7F7F7" filled="t" stroked="f" coordorigin="1518,616" coordsize="8885,3467" path="m10402,649l10370,616,1550,616,1518,649,1518,4050,1555,4083,10365,4083,10402,4050,10402,649e">
            <v:path arrowok="t"/>
            <v:fill on="t" focussize="0,0"/>
            <v:stroke on="f"/>
            <v:imagedata o:title=""/>
            <o:lock v:ext="edit"/>
          </v:shape>
        </w:pict>
      </w:r>
      <w:r>
        <w:rPr>
          <w:color w:val="333333"/>
          <w:w w:val="105"/>
          <w:sz w:val="19"/>
        </w:rPr>
        <w:t>添加地址，绑定</w:t>
      </w:r>
      <w:r>
        <w:rPr>
          <w:rFonts w:ascii="Arial" w:eastAsia="Arial"/>
          <w:color w:val="333333"/>
          <w:w w:val="105"/>
          <w:sz w:val="19"/>
        </w:rPr>
        <w:t>bindtap</w:t>
      </w:r>
      <w:r>
        <w:rPr>
          <w:color w:val="333333"/>
          <w:w w:val="105"/>
          <w:sz w:val="19"/>
        </w:rPr>
        <w:t>事件，在后端通过</w:t>
      </w:r>
      <w:r>
        <w:rPr>
          <w:rFonts w:ascii="Arial" w:eastAsia="Arial"/>
          <w:color w:val="333333"/>
          <w:w w:val="105"/>
          <w:sz w:val="19"/>
        </w:rPr>
        <w:t>API</w:t>
      </w:r>
      <w:r>
        <w:rPr>
          <w:rFonts w:ascii="Arial" w:eastAsia="Arial"/>
          <w:color w:val="333333"/>
          <w:spacing w:val="-9"/>
          <w:w w:val="105"/>
          <w:sz w:val="19"/>
        </w:rPr>
        <w:t xml:space="preserve"> </w:t>
      </w:r>
      <w:r>
        <w:rPr>
          <w:rFonts w:ascii="Arial" w:eastAsia="Arial"/>
          <w:color w:val="333333"/>
          <w:w w:val="105"/>
          <w:sz w:val="19"/>
        </w:rPr>
        <w:t>wx.chooseAddress</w:t>
      </w:r>
      <w:r>
        <w:rPr>
          <w:color w:val="333333"/>
          <w:w w:val="105"/>
          <w:sz w:val="19"/>
        </w:rPr>
        <w:t>获取，进入添加地址页面</w:t>
      </w:r>
    </w:p>
    <w:p>
      <w:pPr>
        <w:pStyle w:val="5"/>
        <w:spacing w:before="8"/>
        <w:rPr>
          <w:sz w:val="10"/>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3421" w:hRule="atLeast"/>
        </w:trPr>
        <w:tc>
          <w:tcPr>
            <w:tcW w:w="8884" w:type="dxa"/>
          </w:tcPr>
          <w:p>
            <w:pPr>
              <w:pStyle w:val="14"/>
              <w:spacing w:before="115"/>
              <w:ind w:left="607"/>
              <w:rPr>
                <w:rFonts w:hint="eastAsia" w:ascii="新宋体" w:eastAsia="新宋体"/>
                <w:sz w:val="17"/>
              </w:rPr>
            </w:pPr>
            <w:r>
              <w:rPr>
                <w:color w:val="333333"/>
                <w:w w:val="105"/>
                <w:sz w:val="17"/>
              </w:rPr>
              <w:t xml:space="preserve">// </w:t>
            </w:r>
            <w:r>
              <w:rPr>
                <w:rFonts w:hint="eastAsia" w:ascii="新宋体" w:eastAsia="新宋体"/>
                <w:color w:val="333333"/>
                <w:w w:val="105"/>
                <w:sz w:val="17"/>
              </w:rPr>
              <w:t>我的地址</w:t>
            </w:r>
          </w:p>
          <w:p>
            <w:pPr>
              <w:pStyle w:val="14"/>
              <w:spacing w:before="88"/>
              <w:ind w:left="607"/>
              <w:rPr>
                <w:sz w:val="17"/>
              </w:rPr>
            </w:pPr>
            <w:r>
              <w:rPr>
                <w:color w:val="333333"/>
                <w:w w:val="105"/>
                <w:sz w:val="17"/>
              </w:rPr>
              <w:t>get_address(){</w:t>
            </w:r>
          </w:p>
          <w:p>
            <w:pPr>
              <w:pStyle w:val="14"/>
              <w:spacing w:line="381" w:lineRule="auto"/>
              <w:ind w:left="1030" w:right="4844"/>
              <w:rPr>
                <w:sz w:val="17"/>
              </w:rPr>
            </w:pPr>
            <w:r>
              <w:rPr>
                <w:color w:val="333333"/>
                <w:w w:val="105"/>
                <w:sz w:val="17"/>
              </w:rPr>
              <w:t xml:space="preserve">let that = this </w:t>
            </w:r>
            <w:r>
              <w:rPr>
                <w:color w:val="333333"/>
                <w:sz w:val="17"/>
              </w:rPr>
              <w:t>wx.chooseAddress({</w:t>
            </w:r>
          </w:p>
          <w:p>
            <w:pPr>
              <w:pStyle w:val="14"/>
              <w:spacing w:before="0" w:line="333" w:lineRule="auto"/>
              <w:ind w:left="1665" w:right="4459" w:hanging="212"/>
              <w:rPr>
                <w:sz w:val="17"/>
              </w:rPr>
            </w:pPr>
            <w:r>
              <w:rPr>
                <w:color w:val="333333"/>
                <w:w w:val="105"/>
                <w:sz w:val="17"/>
              </w:rPr>
              <w:t xml:space="preserve">success (res) { </w:t>
            </w:r>
            <w:r>
              <w:rPr>
                <w:color w:val="333333"/>
                <w:sz w:val="17"/>
              </w:rPr>
              <w:t>console.log('</w:t>
            </w:r>
            <w:r>
              <w:rPr>
                <w:rFonts w:hint="eastAsia" w:ascii="新宋体" w:eastAsia="新宋体"/>
                <w:color w:val="333333"/>
                <w:sz w:val="17"/>
              </w:rPr>
              <w:t>我的地址</w:t>
            </w:r>
            <w:r>
              <w:rPr>
                <w:color w:val="333333"/>
                <w:sz w:val="17"/>
              </w:rPr>
              <w:t xml:space="preserve">',res) </w:t>
            </w:r>
            <w:r>
              <w:rPr>
                <w:color w:val="333333"/>
                <w:w w:val="105"/>
                <w:sz w:val="17"/>
              </w:rPr>
              <w:t>that.setData({</w:t>
            </w:r>
          </w:p>
          <w:p>
            <w:pPr>
              <w:pStyle w:val="14"/>
              <w:spacing w:before="35"/>
              <w:ind w:left="2088"/>
              <w:rPr>
                <w:sz w:val="17"/>
              </w:rPr>
            </w:pPr>
            <w:r>
              <w:rPr>
                <w:color w:val="333333"/>
                <w:w w:val="105"/>
                <w:sz w:val="17"/>
              </w:rPr>
              <w:t>address:res</w:t>
            </w:r>
          </w:p>
          <w:p>
            <w:pPr>
              <w:pStyle w:val="14"/>
              <w:ind w:left="1665"/>
              <w:rPr>
                <w:sz w:val="17"/>
              </w:rPr>
            </w:pPr>
            <w:r>
              <w:rPr>
                <w:color w:val="333333"/>
                <w:w w:val="105"/>
                <w:sz w:val="17"/>
              </w:rPr>
              <w:t>})</w:t>
            </w:r>
          </w:p>
          <w:p>
            <w:pPr>
              <w:pStyle w:val="14"/>
              <w:ind w:left="1453"/>
              <w:rPr>
                <w:sz w:val="17"/>
              </w:rPr>
            </w:pPr>
            <w:r>
              <w:rPr>
                <w:color w:val="333333"/>
                <w:w w:val="103"/>
                <w:sz w:val="17"/>
              </w:rPr>
              <w:t>}</w:t>
            </w:r>
          </w:p>
          <w:p>
            <w:pPr>
              <w:pStyle w:val="14"/>
              <w:ind w:left="1242"/>
              <w:rPr>
                <w:sz w:val="17"/>
              </w:rPr>
            </w:pPr>
            <w:r>
              <w:rPr>
                <w:color w:val="333333"/>
                <w:w w:val="105"/>
                <w:sz w:val="17"/>
              </w:rPr>
              <w:t>})</w:t>
            </w:r>
          </w:p>
          <w:p>
            <w:pPr>
              <w:pStyle w:val="14"/>
              <w:ind w:left="607"/>
              <w:rPr>
                <w:sz w:val="17"/>
              </w:rPr>
            </w:pPr>
            <w:r>
              <w:rPr>
                <w:color w:val="333333"/>
                <w:w w:val="105"/>
                <w:sz w:val="17"/>
              </w:rPr>
              <w:t>},</w:t>
            </w:r>
          </w:p>
        </w:tc>
      </w:tr>
    </w:tbl>
    <w:p>
      <w:pPr>
        <w:spacing w:after="0"/>
        <w:rPr>
          <w:sz w:val="17"/>
        </w:rPr>
        <w:sectPr>
          <w:pgSz w:w="11900" w:h="16840"/>
          <w:pgMar w:top="560" w:right="1340" w:bottom="280" w:left="1380" w:header="720" w:footer="720" w:gutter="0"/>
          <w:pgNumType w:fmt="decimal"/>
          <w:cols w:space="720" w:num="1"/>
        </w:sectPr>
      </w:pPr>
    </w:p>
    <w:p>
      <w:pPr>
        <w:pStyle w:val="13"/>
        <w:numPr>
          <w:ilvl w:val="0"/>
          <w:numId w:val="5"/>
        </w:numPr>
        <w:tabs>
          <w:tab w:val="left" w:pos="295"/>
        </w:tabs>
        <w:spacing w:before="71" w:after="0" w:line="206" w:lineRule="auto"/>
        <w:ind w:left="130" w:right="240" w:firstLine="0"/>
        <w:jc w:val="left"/>
        <w:rPr>
          <w:rFonts w:ascii="Arial" w:eastAsia="Arial"/>
          <w:color w:val="333333"/>
          <w:sz w:val="17"/>
        </w:rPr>
      </w:pPr>
      <w:r>
        <w:pict>
          <v:shape id="_x0000_s1069" o:spid="_x0000_s1069" style="position:absolute;left:0pt;margin-left:75.85pt;margin-top:44.7pt;height:200.35pt;width:444.25pt;mso-position-horizontal-relative:page;z-index:-251644928;mso-width-relative:page;mso-height-relative:page;" fillcolor="#F7F7F7" filled="t" stroked="f" coordorigin="1518,894" coordsize="8885,4007" path="m10402,927l10370,894,1550,894,1518,927,1518,4869,1555,4901,10365,4901,10402,4869,10402,927e">
            <v:path arrowok="t"/>
            <v:fill on="t" focussize="0,0"/>
            <v:stroke on="f"/>
            <v:imagedata o:title=""/>
            <o:lock v:ext="edit"/>
          </v:shape>
        </w:pict>
      </w:r>
      <w:r>
        <w:rPr>
          <w:color w:val="333333"/>
          <w:sz w:val="19"/>
        </w:rPr>
        <w:t>商品信息，通过</w:t>
      </w:r>
      <w:r>
        <w:rPr>
          <w:rFonts w:ascii="Arial" w:eastAsia="Arial"/>
          <w:color w:val="333333"/>
          <w:sz w:val="19"/>
        </w:rPr>
        <w:t>API</w:t>
      </w:r>
      <w:r>
        <w:rPr>
          <w:rFonts w:ascii="Arial" w:eastAsia="Arial"/>
          <w:color w:val="333333"/>
          <w:spacing w:val="15"/>
          <w:sz w:val="19"/>
        </w:rPr>
        <w:t xml:space="preserve">   </w:t>
      </w:r>
      <w:r>
        <w:rPr>
          <w:rFonts w:ascii="Arial" w:eastAsia="Arial"/>
          <w:color w:val="333333"/>
          <w:sz w:val="19"/>
        </w:rPr>
        <w:t>wx.getStorage</w:t>
      </w:r>
      <w:r>
        <w:rPr>
          <w:color w:val="333333"/>
          <w:sz w:val="19"/>
        </w:rPr>
        <w:t>获取从购物车页面传来的商品信息，通过</w:t>
      </w:r>
      <w:r>
        <w:rPr>
          <w:rFonts w:ascii="Arial" w:eastAsia="Arial"/>
          <w:color w:val="333333"/>
          <w:sz w:val="19"/>
        </w:rPr>
        <w:t>wx:for</w:t>
      </w:r>
      <w:r>
        <w:rPr>
          <w:color w:val="333333"/>
          <w:spacing w:val="-3"/>
          <w:sz w:val="19"/>
        </w:rPr>
        <w:t>循环展示，在商品</w:t>
      </w:r>
      <w:r>
        <w:rPr>
          <w:color w:val="333333"/>
          <w:w w:val="105"/>
          <w:sz w:val="19"/>
        </w:rPr>
        <w:t>信息中可以增减数量并计算总价</w:t>
      </w:r>
    </w:p>
    <w:p>
      <w:pPr>
        <w:pStyle w:val="5"/>
        <w:spacing w:before="3"/>
        <w:rPr>
          <w:sz w:val="11"/>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3961" w:hRule="atLeast"/>
        </w:trPr>
        <w:tc>
          <w:tcPr>
            <w:tcW w:w="8884" w:type="dxa"/>
          </w:tcPr>
          <w:p>
            <w:pPr>
              <w:pStyle w:val="14"/>
              <w:spacing w:before="115" w:line="336" w:lineRule="auto"/>
              <w:ind w:left="607" w:right="6960"/>
              <w:rPr>
                <w:sz w:val="17"/>
              </w:rPr>
            </w:pPr>
            <w:r>
              <w:rPr>
                <w:color w:val="333333"/>
                <w:w w:val="105"/>
                <w:sz w:val="17"/>
              </w:rPr>
              <w:t>//</w:t>
            </w:r>
            <w:r>
              <w:rPr>
                <w:rFonts w:hint="eastAsia" w:ascii="新宋体" w:eastAsia="新宋体"/>
                <w:color w:val="333333"/>
                <w:w w:val="105"/>
                <w:sz w:val="17"/>
              </w:rPr>
              <w:t>获取商品</w:t>
            </w:r>
            <w:r>
              <w:rPr>
                <w:color w:val="333333"/>
                <w:sz w:val="17"/>
              </w:rPr>
              <w:t>get_goods(){</w:t>
            </w:r>
          </w:p>
          <w:p>
            <w:pPr>
              <w:pStyle w:val="14"/>
              <w:spacing w:before="33" w:line="381" w:lineRule="auto"/>
              <w:ind w:left="1030" w:right="4844"/>
              <w:rPr>
                <w:sz w:val="17"/>
              </w:rPr>
            </w:pPr>
            <w:r>
              <w:rPr>
                <w:color w:val="333333"/>
                <w:w w:val="105"/>
                <w:sz w:val="17"/>
              </w:rPr>
              <w:t xml:space="preserve">let that = this </w:t>
            </w:r>
            <w:r>
              <w:rPr>
                <w:color w:val="333333"/>
                <w:sz w:val="17"/>
              </w:rPr>
              <w:t>wx.getStorage({</w:t>
            </w:r>
          </w:p>
          <w:p>
            <w:pPr>
              <w:pStyle w:val="14"/>
              <w:spacing w:before="0" w:line="381" w:lineRule="auto"/>
              <w:ind w:left="1453" w:right="5690"/>
              <w:rPr>
                <w:sz w:val="17"/>
              </w:rPr>
            </w:pPr>
            <w:r>
              <w:rPr>
                <w:color w:val="333333"/>
                <w:w w:val="105"/>
                <w:sz w:val="17"/>
              </w:rPr>
              <w:t>key: 'goods', success (res) {</w:t>
            </w:r>
          </w:p>
          <w:p>
            <w:pPr>
              <w:pStyle w:val="14"/>
              <w:spacing w:before="0" w:line="182" w:lineRule="exact"/>
              <w:ind w:left="1665"/>
              <w:rPr>
                <w:sz w:val="17"/>
              </w:rPr>
            </w:pPr>
            <w:r>
              <w:rPr>
                <w:color w:val="333333"/>
                <w:w w:val="105"/>
                <w:sz w:val="17"/>
              </w:rPr>
              <w:t>console.log('</w:t>
            </w:r>
            <w:r>
              <w:rPr>
                <w:rFonts w:hint="eastAsia" w:ascii="新宋体" w:eastAsia="新宋体"/>
                <w:color w:val="333333"/>
                <w:w w:val="105"/>
                <w:sz w:val="17"/>
              </w:rPr>
              <w:t>获取到的商品</w:t>
            </w:r>
            <w:r>
              <w:rPr>
                <w:color w:val="333333"/>
                <w:w w:val="105"/>
                <w:sz w:val="17"/>
              </w:rPr>
              <w:t>',res.data)</w:t>
            </w:r>
          </w:p>
          <w:p>
            <w:pPr>
              <w:pStyle w:val="14"/>
              <w:spacing w:before="88" w:line="381" w:lineRule="auto"/>
              <w:ind w:left="2088" w:right="4844" w:hanging="424"/>
              <w:rPr>
                <w:sz w:val="17"/>
              </w:rPr>
            </w:pPr>
            <w:r>
              <w:rPr>
                <w:color w:val="333333"/>
                <w:w w:val="105"/>
                <w:sz w:val="17"/>
              </w:rPr>
              <w:t xml:space="preserve">that.setData({ </w:t>
            </w:r>
            <w:r>
              <w:rPr>
                <w:color w:val="333333"/>
                <w:sz w:val="17"/>
              </w:rPr>
              <w:t>goods:res.data</w:t>
            </w:r>
          </w:p>
          <w:p>
            <w:pPr>
              <w:pStyle w:val="14"/>
              <w:spacing w:before="0" w:line="170" w:lineRule="exact"/>
              <w:ind w:left="1665"/>
              <w:rPr>
                <w:sz w:val="17"/>
              </w:rPr>
            </w:pPr>
            <w:r>
              <w:rPr>
                <w:color w:val="333333"/>
                <w:w w:val="105"/>
                <w:sz w:val="17"/>
              </w:rPr>
              <w:t>})</w:t>
            </w:r>
          </w:p>
          <w:p>
            <w:pPr>
              <w:pStyle w:val="14"/>
              <w:ind w:left="1665"/>
              <w:rPr>
                <w:sz w:val="17"/>
              </w:rPr>
            </w:pPr>
            <w:r>
              <w:rPr>
                <w:color w:val="333333"/>
                <w:w w:val="105"/>
                <w:sz w:val="17"/>
              </w:rPr>
              <w:t>that.get_all_price(res.data)</w:t>
            </w:r>
          </w:p>
          <w:p>
            <w:pPr>
              <w:pStyle w:val="14"/>
              <w:ind w:left="1453"/>
              <w:rPr>
                <w:sz w:val="17"/>
              </w:rPr>
            </w:pPr>
            <w:r>
              <w:rPr>
                <w:color w:val="333333"/>
                <w:w w:val="103"/>
                <w:sz w:val="17"/>
              </w:rPr>
              <w:t>}</w:t>
            </w:r>
          </w:p>
          <w:p>
            <w:pPr>
              <w:pStyle w:val="14"/>
              <w:ind w:left="1030"/>
              <w:rPr>
                <w:sz w:val="17"/>
              </w:rPr>
            </w:pPr>
            <w:r>
              <w:rPr>
                <w:color w:val="333333"/>
                <w:w w:val="105"/>
                <w:sz w:val="17"/>
              </w:rPr>
              <w:t>})</w:t>
            </w:r>
          </w:p>
          <w:p>
            <w:pPr>
              <w:pStyle w:val="14"/>
              <w:ind w:left="607"/>
              <w:rPr>
                <w:sz w:val="17"/>
              </w:rPr>
            </w:pPr>
            <w:r>
              <w:rPr>
                <w:color w:val="333333"/>
                <w:w w:val="105"/>
                <w:sz w:val="17"/>
              </w:rPr>
              <w:t>},</w:t>
            </w:r>
          </w:p>
        </w:tc>
      </w:tr>
    </w:tbl>
    <w:p>
      <w:pPr>
        <w:pStyle w:val="13"/>
        <w:numPr>
          <w:ilvl w:val="0"/>
          <w:numId w:val="5"/>
        </w:numPr>
        <w:tabs>
          <w:tab w:val="left" w:pos="295"/>
        </w:tabs>
        <w:spacing w:before="191" w:after="0" w:line="240" w:lineRule="auto"/>
        <w:ind w:left="294" w:right="0" w:hanging="165"/>
        <w:jc w:val="left"/>
        <w:rPr>
          <w:rFonts w:ascii="Arial" w:eastAsia="Arial"/>
          <w:color w:val="333333"/>
          <w:sz w:val="17"/>
        </w:rPr>
      </w:pPr>
      <w:r>
        <w:pict>
          <v:group id="_x0000_s1070" o:spid="_x0000_s1070" o:spt="203" style="position:absolute;left:0pt;margin-left:75.85pt;margin-top:37.45pt;height:146.35pt;width:444.25pt;mso-position-horizontal-relative:page;z-index:-251643904;mso-width-relative:page;mso-height-relative:page;" coordorigin="1518,749" coordsize="8885,2927">
            <o:lock v:ext="edit"/>
            <v:shape id="_x0000_s1071" o:spid="_x0000_s1071" style="position:absolute;left:1517;top:749;height:2927;width:8885;" fillcolor="#F7F7F7" filled="t" stroked="f" coordorigin="1518,749" coordsize="8885,2927" path="m10365,3676l1555,3676,1550,3676,1518,3643,1518,782,1550,749,10370,749,10402,782,10402,3643,10365,3676xe">
              <v:path arrowok="t"/>
              <v:fill on="t" focussize="0,0"/>
              <v:stroke on="f"/>
              <v:imagedata o:title=""/>
              <o:lock v:ext="edit"/>
            </v:shape>
            <v:rect id="_x0000_s1072" o:spid="_x0000_s1072" o:spt="1" style="position:absolute;left:1585;top:876;height:2702;width:8750;" fillcolor="#F7F7F7" filled="t" stroked="f" coordsize="21600,21600">
              <v:path/>
              <v:fill on="t" focussize="0,0"/>
              <v:stroke on="f"/>
              <v:imagedata o:title=""/>
              <o:lock v:ext="edit"/>
            </v:rect>
          </v:group>
        </w:pict>
      </w:r>
      <w:r>
        <w:rPr>
          <w:color w:val="333333"/>
          <w:w w:val="105"/>
          <w:sz w:val="19"/>
        </w:rPr>
        <w:t>备注，通过</w:t>
      </w:r>
      <w:r>
        <w:rPr>
          <w:rFonts w:ascii="Arial" w:eastAsia="Arial"/>
          <w:color w:val="333333"/>
          <w:w w:val="105"/>
          <w:sz w:val="19"/>
        </w:rPr>
        <w:t>textarea</w:t>
      </w:r>
      <w:r>
        <w:rPr>
          <w:color w:val="333333"/>
          <w:w w:val="105"/>
          <w:sz w:val="19"/>
        </w:rPr>
        <w:t>实现，绑定事件，将内容传送给后端</w:t>
      </w:r>
    </w:p>
    <w:p>
      <w:pPr>
        <w:pStyle w:val="5"/>
        <w:spacing w:before="9"/>
        <w:rPr>
          <w:sz w:val="10"/>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2881" w:hRule="atLeast"/>
        </w:trPr>
        <w:tc>
          <w:tcPr>
            <w:tcW w:w="8884" w:type="dxa"/>
          </w:tcPr>
          <w:p>
            <w:pPr>
              <w:pStyle w:val="14"/>
              <w:spacing w:before="115"/>
              <w:ind w:left="607"/>
              <w:rPr>
                <w:sz w:val="17"/>
              </w:rPr>
            </w:pPr>
            <w:r>
              <w:rPr>
                <w:color w:val="333333"/>
                <w:w w:val="105"/>
                <w:sz w:val="17"/>
              </w:rPr>
              <w:t xml:space="preserve">&lt;!-- </w:t>
            </w:r>
            <w:r>
              <w:rPr>
                <w:rFonts w:hint="eastAsia" w:ascii="新宋体" w:eastAsia="新宋体"/>
                <w:color w:val="333333"/>
                <w:w w:val="105"/>
                <w:sz w:val="17"/>
              </w:rPr>
              <w:t xml:space="preserve">备注 </w:t>
            </w:r>
            <w:r>
              <w:rPr>
                <w:color w:val="333333"/>
                <w:w w:val="105"/>
                <w:sz w:val="17"/>
              </w:rPr>
              <w:t>--&gt;</w:t>
            </w:r>
          </w:p>
          <w:p>
            <w:pPr>
              <w:pStyle w:val="14"/>
              <w:spacing w:before="88"/>
              <w:ind w:left="607"/>
              <w:rPr>
                <w:sz w:val="17"/>
              </w:rPr>
            </w:pPr>
            <w:r>
              <w:rPr>
                <w:color w:val="333333"/>
                <w:w w:val="105"/>
                <w:sz w:val="17"/>
              </w:rPr>
              <w:t>&lt;view class="lay_col_cen pad_20 address_case"&gt;</w:t>
            </w:r>
          </w:p>
          <w:p>
            <w:pPr>
              <w:pStyle w:val="14"/>
              <w:ind w:left="956" w:right="4981"/>
              <w:jc w:val="center"/>
              <w:rPr>
                <w:sz w:val="17"/>
              </w:rPr>
            </w:pPr>
            <w:r>
              <w:rPr>
                <w:color w:val="333333"/>
                <w:w w:val="105"/>
                <w:sz w:val="17"/>
              </w:rPr>
              <w:t>&lt;view class="lay_row_sta"&gt;</w:t>
            </w:r>
          </w:p>
          <w:p>
            <w:pPr>
              <w:pStyle w:val="14"/>
              <w:spacing w:before="64"/>
              <w:ind w:left="956" w:right="4983"/>
              <w:jc w:val="center"/>
              <w:rPr>
                <w:sz w:val="17"/>
              </w:rPr>
            </w:pPr>
            <w:r>
              <w:rPr>
                <w:color w:val="333333"/>
                <w:w w:val="105"/>
                <w:sz w:val="17"/>
              </w:rPr>
              <w:t>&lt;text&gt;</w:t>
            </w:r>
            <w:r>
              <w:rPr>
                <w:rFonts w:hint="eastAsia" w:ascii="新宋体" w:eastAsia="新宋体"/>
                <w:color w:val="333333"/>
                <w:w w:val="105"/>
                <w:sz w:val="17"/>
              </w:rPr>
              <w:t>备注：</w:t>
            </w:r>
            <w:r>
              <w:rPr>
                <w:color w:val="333333"/>
                <w:w w:val="105"/>
                <w:sz w:val="17"/>
              </w:rPr>
              <w:t>&lt;/text&gt;</w:t>
            </w:r>
          </w:p>
          <w:p>
            <w:pPr>
              <w:pStyle w:val="14"/>
              <w:spacing w:before="89"/>
              <w:ind w:left="1030"/>
              <w:rPr>
                <w:sz w:val="17"/>
              </w:rPr>
            </w:pPr>
            <w:r>
              <w:rPr>
                <w:color w:val="333333"/>
                <w:w w:val="105"/>
                <w:sz w:val="17"/>
              </w:rPr>
              <w:t>&lt;/view&gt;</w:t>
            </w:r>
          </w:p>
          <w:p>
            <w:pPr>
              <w:pStyle w:val="14"/>
              <w:spacing w:line="381" w:lineRule="auto"/>
              <w:ind w:right="181" w:firstLine="846"/>
              <w:rPr>
                <w:sz w:val="17"/>
              </w:rPr>
            </w:pPr>
            <w:r>
              <w:rPr>
                <w:color w:val="333333"/>
                <w:w w:val="105"/>
                <w:sz w:val="17"/>
              </w:rPr>
              <w:t>&lt;van-divider</w:t>
            </w:r>
            <w:r>
              <w:rPr>
                <w:color w:val="333333"/>
                <w:spacing w:val="-46"/>
                <w:w w:val="105"/>
                <w:sz w:val="17"/>
              </w:rPr>
              <w:t xml:space="preserve"> </w:t>
            </w:r>
            <w:r>
              <w:rPr>
                <w:color w:val="333333"/>
                <w:w w:val="105"/>
                <w:sz w:val="17"/>
              </w:rPr>
              <w:t>style="width:</w:t>
            </w:r>
            <w:r>
              <w:rPr>
                <w:color w:val="333333"/>
                <w:spacing w:val="-45"/>
                <w:w w:val="105"/>
                <w:sz w:val="17"/>
              </w:rPr>
              <w:t xml:space="preserve"> </w:t>
            </w:r>
            <w:r>
              <w:rPr>
                <w:color w:val="333333"/>
                <w:w w:val="105"/>
                <w:sz w:val="17"/>
              </w:rPr>
              <w:t>100%;"</w:t>
            </w:r>
            <w:r>
              <w:rPr>
                <w:color w:val="333333"/>
                <w:spacing w:val="-45"/>
                <w:w w:val="105"/>
                <w:sz w:val="17"/>
              </w:rPr>
              <w:t xml:space="preserve"> </w:t>
            </w:r>
            <w:r>
              <w:rPr>
                <w:color w:val="333333"/>
                <w:w w:val="105"/>
                <w:sz w:val="17"/>
              </w:rPr>
              <w:t>custom-style="margin-top:10rpx;margin- bottom:10rpx"/&gt;</w:t>
            </w:r>
          </w:p>
          <w:p>
            <w:pPr>
              <w:pStyle w:val="14"/>
              <w:spacing w:before="0" w:line="381" w:lineRule="auto"/>
              <w:ind w:right="397" w:firstLine="846"/>
              <w:rPr>
                <w:sz w:val="17"/>
              </w:rPr>
            </w:pPr>
            <w:r>
              <w:rPr>
                <w:color w:val="333333"/>
                <w:w w:val="105"/>
                <w:sz w:val="17"/>
              </w:rPr>
              <w:t>&lt;textarea</w:t>
            </w:r>
            <w:r>
              <w:rPr>
                <w:color w:val="333333"/>
                <w:spacing w:val="-19"/>
                <w:w w:val="105"/>
                <w:sz w:val="17"/>
              </w:rPr>
              <w:t xml:space="preserve"> </w:t>
            </w:r>
            <w:r>
              <w:rPr>
                <w:color w:val="333333"/>
                <w:w w:val="105"/>
                <w:sz w:val="17"/>
              </w:rPr>
              <w:t>name=""</w:t>
            </w:r>
            <w:r>
              <w:rPr>
                <w:color w:val="333333"/>
                <w:spacing w:val="-19"/>
                <w:w w:val="105"/>
                <w:sz w:val="17"/>
              </w:rPr>
              <w:t xml:space="preserve"> </w:t>
            </w:r>
            <w:r>
              <w:rPr>
                <w:color w:val="333333"/>
                <w:w w:val="105"/>
                <w:sz w:val="17"/>
              </w:rPr>
              <w:t>id=""</w:t>
            </w:r>
            <w:r>
              <w:rPr>
                <w:color w:val="333333"/>
                <w:spacing w:val="-19"/>
                <w:w w:val="105"/>
                <w:sz w:val="17"/>
              </w:rPr>
              <w:t xml:space="preserve"> </w:t>
            </w:r>
            <w:r>
              <w:rPr>
                <w:color w:val="333333"/>
                <w:w w:val="105"/>
                <w:sz w:val="17"/>
              </w:rPr>
              <w:t>cols="30"</w:t>
            </w:r>
            <w:r>
              <w:rPr>
                <w:color w:val="333333"/>
                <w:spacing w:val="-19"/>
                <w:w w:val="105"/>
                <w:sz w:val="17"/>
              </w:rPr>
              <w:t xml:space="preserve"> </w:t>
            </w:r>
            <w:r>
              <w:rPr>
                <w:color w:val="333333"/>
                <w:w w:val="105"/>
                <w:sz w:val="17"/>
              </w:rPr>
              <w:t>rows="10"</w:t>
            </w:r>
            <w:r>
              <w:rPr>
                <w:color w:val="333333"/>
                <w:spacing w:val="-18"/>
                <w:w w:val="105"/>
                <w:sz w:val="17"/>
              </w:rPr>
              <w:t xml:space="preserve"> </w:t>
            </w:r>
            <w:r>
              <w:rPr>
                <w:color w:val="333333"/>
                <w:w w:val="105"/>
                <w:sz w:val="17"/>
              </w:rPr>
              <w:t>style="width:</w:t>
            </w:r>
            <w:r>
              <w:rPr>
                <w:color w:val="333333"/>
                <w:spacing w:val="-19"/>
                <w:w w:val="105"/>
                <w:sz w:val="17"/>
              </w:rPr>
              <w:t xml:space="preserve"> </w:t>
            </w:r>
            <w:r>
              <w:rPr>
                <w:color w:val="333333"/>
                <w:spacing w:val="-2"/>
                <w:w w:val="105"/>
                <w:sz w:val="17"/>
              </w:rPr>
              <w:t xml:space="preserve">100%;height: </w:t>
            </w:r>
            <w:r>
              <w:rPr>
                <w:color w:val="333333"/>
                <w:w w:val="105"/>
                <w:sz w:val="17"/>
              </w:rPr>
              <w:t>150rpx;"</w:t>
            </w:r>
            <w:r>
              <w:rPr>
                <w:color w:val="333333"/>
                <w:spacing w:val="-5"/>
                <w:w w:val="105"/>
                <w:sz w:val="17"/>
              </w:rPr>
              <w:t xml:space="preserve"> </w:t>
            </w:r>
            <w:r>
              <w:rPr>
                <w:color w:val="333333"/>
                <w:w w:val="105"/>
                <w:sz w:val="17"/>
              </w:rPr>
              <w:t>bindinput="input_remarks"&gt;&lt;/textarea&gt;</w:t>
            </w:r>
          </w:p>
          <w:p>
            <w:pPr>
              <w:pStyle w:val="14"/>
              <w:spacing w:before="0" w:line="170" w:lineRule="exact"/>
              <w:ind w:left="607"/>
              <w:rPr>
                <w:sz w:val="17"/>
              </w:rPr>
            </w:pPr>
            <w:r>
              <w:rPr>
                <w:color w:val="333333"/>
                <w:w w:val="105"/>
                <w:sz w:val="17"/>
              </w:rPr>
              <w:t>&lt;/view&gt;</w:t>
            </w:r>
          </w:p>
        </w:tc>
      </w:tr>
    </w:tbl>
    <w:p>
      <w:pPr>
        <w:pStyle w:val="13"/>
        <w:numPr>
          <w:ilvl w:val="0"/>
          <w:numId w:val="5"/>
        </w:numPr>
        <w:tabs>
          <w:tab w:val="left" w:pos="295"/>
        </w:tabs>
        <w:spacing w:before="226" w:after="0" w:line="206" w:lineRule="auto"/>
        <w:ind w:left="130" w:right="183" w:firstLine="0"/>
        <w:jc w:val="left"/>
        <w:rPr>
          <w:rFonts w:ascii="Arial" w:hAnsi="Arial" w:eastAsia="Arial"/>
          <w:color w:val="333333"/>
          <w:sz w:val="17"/>
        </w:rPr>
      </w:pPr>
      <w:r>
        <w:rPr>
          <w:color w:val="333333"/>
          <w:sz w:val="19"/>
        </w:rPr>
        <w:t>下单，下单前需要计算总价，和购物车类似，不再赘述。下单后，将数据传给数据库的</w:t>
      </w:r>
      <w:r>
        <w:rPr>
          <w:rFonts w:ascii="Arial" w:hAnsi="Arial" w:eastAsia="Arial"/>
          <w:color w:val="333333"/>
          <w:sz w:val="19"/>
        </w:rPr>
        <w:t>order</w:t>
      </w:r>
      <w:r>
        <w:rPr>
          <w:color w:val="333333"/>
          <w:spacing w:val="-5"/>
          <w:sz w:val="19"/>
        </w:rPr>
        <w:t xml:space="preserve">，并添加   </w:t>
      </w:r>
      <w:r>
        <w:rPr>
          <w:color w:val="333333"/>
          <w:w w:val="105"/>
          <w:sz w:val="19"/>
        </w:rPr>
        <w:t>类型为</w:t>
      </w:r>
      <w:r>
        <w:rPr>
          <w:rFonts w:ascii="Arial" w:hAnsi="Arial" w:eastAsia="Arial"/>
          <w:color w:val="333333"/>
          <w:w w:val="105"/>
          <w:sz w:val="19"/>
        </w:rPr>
        <w:t>“</w:t>
      </w:r>
      <w:r>
        <w:rPr>
          <w:color w:val="333333"/>
          <w:w w:val="105"/>
          <w:sz w:val="19"/>
        </w:rPr>
        <w:t>已付款</w:t>
      </w:r>
      <w:r>
        <w:rPr>
          <w:rFonts w:ascii="Arial" w:hAnsi="Arial" w:eastAsia="Arial"/>
          <w:color w:val="333333"/>
          <w:w w:val="105"/>
          <w:sz w:val="19"/>
        </w:rPr>
        <w:t>”</w:t>
      </w:r>
      <w:r>
        <w:rPr>
          <w:color w:val="333333"/>
          <w:w w:val="105"/>
          <w:sz w:val="19"/>
        </w:rPr>
        <w:t>方便以后查看，下单成功后用</w:t>
      </w:r>
      <w:r>
        <w:rPr>
          <w:rFonts w:ascii="Arial" w:hAnsi="Arial" w:eastAsia="Arial"/>
          <w:color w:val="333333"/>
          <w:w w:val="105"/>
          <w:sz w:val="19"/>
        </w:rPr>
        <w:t>wx.removeStorage</w:t>
      </w:r>
      <w:r>
        <w:rPr>
          <w:color w:val="333333"/>
          <w:w w:val="105"/>
          <w:sz w:val="19"/>
        </w:rPr>
        <w:t>移除缓存</w:t>
      </w:r>
    </w:p>
    <w:p>
      <w:pPr>
        <w:pStyle w:val="5"/>
        <w:spacing w:before="16"/>
        <w:rPr>
          <w:sz w:val="9"/>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6287" w:hRule="atLeast"/>
        </w:trPr>
        <w:tc>
          <w:tcPr>
            <w:tcW w:w="8884" w:type="dxa"/>
            <w:tcBorders>
              <w:top w:val="nil"/>
            </w:tcBorders>
          </w:tcPr>
          <w:p>
            <w:pPr>
              <w:pStyle w:val="14"/>
              <w:ind w:left="607"/>
              <w:rPr>
                <w:rFonts w:hint="eastAsia"/>
                <w:color w:val="333333"/>
                <w:w w:val="105"/>
                <w:sz w:val="17"/>
              </w:rPr>
            </w:pPr>
            <w:r>
              <w:rPr>
                <w:rFonts w:hint="eastAsia"/>
                <w:color w:val="333333"/>
                <w:w w:val="105"/>
                <w:sz w:val="17"/>
              </w:rPr>
              <w:t>//下单事件</w:t>
            </w:r>
          </w:p>
          <w:p>
            <w:pPr>
              <w:pStyle w:val="14"/>
              <w:ind w:left="607"/>
              <w:rPr>
                <w:rFonts w:hint="eastAsia"/>
                <w:color w:val="333333"/>
                <w:w w:val="105"/>
                <w:sz w:val="17"/>
              </w:rPr>
            </w:pPr>
            <w:r>
              <w:rPr>
                <w:rFonts w:hint="eastAsia"/>
                <w:color w:val="333333"/>
                <w:w w:val="105"/>
                <w:sz w:val="17"/>
              </w:rPr>
              <w:t xml:space="preserve">    add_order(){</w:t>
            </w:r>
          </w:p>
          <w:p>
            <w:pPr>
              <w:pStyle w:val="14"/>
              <w:ind w:left="607"/>
              <w:rPr>
                <w:rFonts w:hint="eastAsia"/>
                <w:color w:val="333333"/>
                <w:w w:val="105"/>
                <w:sz w:val="17"/>
              </w:rPr>
            </w:pPr>
            <w:r>
              <w:rPr>
                <w:rFonts w:hint="eastAsia"/>
                <w:color w:val="333333"/>
                <w:w w:val="105"/>
                <w:sz w:val="17"/>
              </w:rPr>
              <w:t xml:space="preserve">        let that = this</w:t>
            </w:r>
          </w:p>
          <w:p>
            <w:pPr>
              <w:pStyle w:val="14"/>
              <w:ind w:left="607"/>
              <w:rPr>
                <w:rFonts w:hint="eastAsia"/>
                <w:color w:val="333333"/>
                <w:w w:val="105"/>
                <w:sz w:val="17"/>
              </w:rPr>
            </w:pPr>
            <w:r>
              <w:rPr>
                <w:rFonts w:hint="eastAsia"/>
                <w:color w:val="333333"/>
                <w:w w:val="105"/>
                <w:sz w:val="17"/>
              </w:rPr>
              <w:t xml:space="preserve">        if(that.data.address=="" || that.data.goods.length == 0){</w:t>
            </w:r>
          </w:p>
          <w:p>
            <w:pPr>
              <w:pStyle w:val="14"/>
              <w:ind w:left="607"/>
              <w:rPr>
                <w:rFonts w:hint="eastAsia"/>
                <w:color w:val="333333"/>
                <w:w w:val="105"/>
                <w:sz w:val="17"/>
              </w:rPr>
            </w:pPr>
            <w:r>
              <w:rPr>
                <w:rFonts w:hint="eastAsia"/>
                <w:color w:val="333333"/>
                <w:w w:val="105"/>
                <w:sz w:val="17"/>
              </w:rPr>
              <w:t xml:space="preserve">            wx.showToast({</w:t>
            </w:r>
          </w:p>
          <w:p>
            <w:pPr>
              <w:pStyle w:val="14"/>
              <w:ind w:left="607"/>
              <w:rPr>
                <w:rFonts w:hint="eastAsia"/>
                <w:color w:val="333333"/>
                <w:w w:val="105"/>
                <w:sz w:val="17"/>
              </w:rPr>
            </w:pPr>
            <w:r>
              <w:rPr>
                <w:rFonts w:hint="eastAsia"/>
                <w:color w:val="333333"/>
                <w:w w:val="105"/>
                <w:sz w:val="17"/>
              </w:rPr>
              <w:t xml:space="preserve">              title: '请填写信息',</w:t>
            </w:r>
          </w:p>
          <w:p>
            <w:pPr>
              <w:pStyle w:val="14"/>
              <w:ind w:left="607"/>
              <w:rPr>
                <w:rFonts w:hint="eastAsia"/>
                <w:color w:val="333333"/>
                <w:w w:val="105"/>
                <w:sz w:val="17"/>
              </w:rPr>
            </w:pPr>
            <w:r>
              <w:rPr>
                <w:rFonts w:hint="eastAsia"/>
                <w:color w:val="333333"/>
                <w:w w:val="105"/>
                <w:sz w:val="17"/>
              </w:rPr>
              <w:t xml:space="preserve">              icon:"none"</w:t>
            </w:r>
          </w:p>
          <w:p>
            <w:pPr>
              <w:pStyle w:val="14"/>
              <w:ind w:left="607"/>
              <w:rPr>
                <w:rFonts w:hint="eastAsia"/>
                <w:color w:val="333333"/>
                <w:w w:val="105"/>
                <w:sz w:val="17"/>
              </w:rPr>
            </w:pPr>
            <w:r>
              <w:rPr>
                <w:rFonts w:hint="eastAsia"/>
                <w:color w:val="333333"/>
                <w:w w:val="105"/>
                <w:sz w:val="17"/>
              </w:rPr>
              <w:t xml:space="preserve">            })</w:t>
            </w:r>
          </w:p>
          <w:p>
            <w:pPr>
              <w:pStyle w:val="14"/>
              <w:ind w:left="607"/>
              <w:rPr>
                <w:rFonts w:hint="eastAsia"/>
                <w:color w:val="333333"/>
                <w:w w:val="105"/>
                <w:sz w:val="17"/>
              </w:rPr>
            </w:pPr>
            <w:r>
              <w:rPr>
                <w:rFonts w:hint="eastAsia"/>
                <w:color w:val="333333"/>
                <w:w w:val="105"/>
                <w:sz w:val="17"/>
              </w:rPr>
              <w:t xml:space="preserve">        }else{</w:t>
            </w:r>
          </w:p>
          <w:p>
            <w:pPr>
              <w:pStyle w:val="14"/>
              <w:ind w:left="607"/>
              <w:rPr>
                <w:rFonts w:hint="eastAsia"/>
                <w:color w:val="333333"/>
                <w:w w:val="105"/>
                <w:sz w:val="17"/>
              </w:rPr>
            </w:pPr>
            <w:r>
              <w:rPr>
                <w:rFonts w:hint="eastAsia"/>
                <w:color w:val="333333"/>
                <w:w w:val="105"/>
                <w:sz w:val="17"/>
              </w:rPr>
              <w:t xml:space="preserve">            wx.showLoading({</w:t>
            </w:r>
          </w:p>
          <w:p>
            <w:pPr>
              <w:pStyle w:val="14"/>
              <w:ind w:left="607"/>
              <w:rPr>
                <w:rFonts w:hint="eastAsia"/>
                <w:color w:val="333333"/>
                <w:w w:val="105"/>
                <w:sz w:val="17"/>
              </w:rPr>
            </w:pPr>
            <w:r>
              <w:rPr>
                <w:rFonts w:hint="eastAsia"/>
                <w:color w:val="333333"/>
                <w:w w:val="105"/>
                <w:sz w:val="17"/>
              </w:rPr>
              <w:t xml:space="preserve">              title: '下单中',</w:t>
            </w:r>
          </w:p>
          <w:p>
            <w:pPr>
              <w:pStyle w:val="14"/>
              <w:ind w:left="607"/>
              <w:rPr>
                <w:rFonts w:hint="eastAsia"/>
                <w:color w:val="333333"/>
                <w:w w:val="105"/>
                <w:sz w:val="17"/>
              </w:rPr>
            </w:pPr>
            <w:r>
              <w:rPr>
                <w:rFonts w:hint="eastAsia"/>
                <w:color w:val="333333"/>
                <w:w w:val="105"/>
                <w:sz w:val="17"/>
              </w:rPr>
              <w:t xml:space="preserve">            })</w:t>
            </w:r>
          </w:p>
          <w:p>
            <w:pPr>
              <w:pStyle w:val="14"/>
              <w:ind w:left="607"/>
              <w:rPr>
                <w:rFonts w:hint="eastAsia"/>
                <w:color w:val="333333"/>
                <w:w w:val="105"/>
                <w:sz w:val="17"/>
              </w:rPr>
            </w:pPr>
          </w:p>
          <w:p>
            <w:pPr>
              <w:pStyle w:val="14"/>
              <w:ind w:left="607"/>
              <w:rPr>
                <w:rFonts w:hint="eastAsia"/>
                <w:color w:val="333333"/>
                <w:w w:val="105"/>
                <w:sz w:val="17"/>
              </w:rPr>
            </w:pPr>
            <w:r>
              <w:rPr>
                <w:rFonts w:hint="eastAsia"/>
                <w:color w:val="333333"/>
                <w:w w:val="105"/>
                <w:sz w:val="17"/>
              </w:rPr>
              <w:t xml:space="preserve">            db.collection('order').add({</w:t>
            </w:r>
          </w:p>
          <w:p>
            <w:pPr>
              <w:pStyle w:val="14"/>
              <w:ind w:left="607"/>
              <w:rPr>
                <w:rFonts w:hint="eastAsia"/>
                <w:color w:val="333333"/>
                <w:w w:val="105"/>
                <w:sz w:val="17"/>
              </w:rPr>
            </w:pPr>
            <w:r>
              <w:rPr>
                <w:rFonts w:hint="eastAsia"/>
                <w:color w:val="333333"/>
                <w:w w:val="105"/>
                <w:sz w:val="17"/>
              </w:rPr>
              <w:t xml:space="preserve">                data:{</w:t>
            </w:r>
          </w:p>
          <w:p>
            <w:pPr>
              <w:pStyle w:val="14"/>
              <w:ind w:left="607"/>
              <w:rPr>
                <w:rFonts w:hint="eastAsia"/>
                <w:color w:val="333333"/>
                <w:w w:val="105"/>
                <w:sz w:val="17"/>
              </w:rPr>
            </w:pPr>
            <w:r>
              <w:rPr>
                <w:rFonts w:hint="eastAsia"/>
                <w:color w:val="333333"/>
                <w:w w:val="105"/>
                <w:sz w:val="17"/>
              </w:rPr>
              <w:t xml:space="preserve">                    address:that.data.address,</w:t>
            </w:r>
          </w:p>
          <w:p>
            <w:pPr>
              <w:pStyle w:val="14"/>
              <w:ind w:left="607"/>
              <w:rPr>
                <w:rFonts w:hint="eastAsia"/>
                <w:color w:val="333333"/>
                <w:w w:val="105"/>
                <w:sz w:val="17"/>
              </w:rPr>
            </w:pPr>
            <w:r>
              <w:rPr>
                <w:rFonts w:hint="eastAsia"/>
                <w:color w:val="333333"/>
                <w:w w:val="105"/>
                <w:sz w:val="17"/>
              </w:rPr>
              <w:t xml:space="preserve">                    goods:that.data.goods,</w:t>
            </w:r>
          </w:p>
          <w:p>
            <w:pPr>
              <w:pStyle w:val="14"/>
              <w:ind w:left="607"/>
              <w:rPr>
                <w:rFonts w:hint="eastAsia"/>
                <w:color w:val="333333"/>
                <w:w w:val="105"/>
                <w:sz w:val="17"/>
              </w:rPr>
            </w:pPr>
            <w:r>
              <w:rPr>
                <w:rFonts w:hint="eastAsia"/>
                <w:color w:val="333333"/>
                <w:w w:val="105"/>
                <w:sz w:val="17"/>
              </w:rPr>
              <w:t xml:space="preserve">                    remarks:that.data.remarks,</w:t>
            </w:r>
          </w:p>
          <w:p>
            <w:pPr>
              <w:pStyle w:val="14"/>
              <w:ind w:left="607"/>
              <w:rPr>
                <w:rFonts w:hint="eastAsia"/>
                <w:color w:val="333333"/>
                <w:w w:val="105"/>
                <w:sz w:val="17"/>
              </w:rPr>
            </w:pPr>
            <w:r>
              <w:rPr>
                <w:rFonts w:hint="eastAsia"/>
                <w:color w:val="333333"/>
                <w:w w:val="105"/>
                <w:sz w:val="17"/>
              </w:rPr>
              <w:t xml:space="preserve">                    all_price:that.data.all_price,</w:t>
            </w:r>
          </w:p>
          <w:p>
            <w:pPr>
              <w:pStyle w:val="14"/>
              <w:ind w:left="607"/>
              <w:rPr>
                <w:rFonts w:hint="eastAsia"/>
                <w:color w:val="333333"/>
                <w:w w:val="105"/>
                <w:sz w:val="17"/>
              </w:rPr>
            </w:pPr>
            <w:r>
              <w:rPr>
                <w:rFonts w:hint="eastAsia"/>
                <w:color w:val="333333"/>
                <w:w w:val="105"/>
                <w:sz w:val="17"/>
              </w:rPr>
              <w:t xml:space="preserve">                    type:"已付款",</w:t>
            </w:r>
          </w:p>
          <w:p>
            <w:pPr>
              <w:pStyle w:val="14"/>
              <w:ind w:left="607"/>
              <w:rPr>
                <w:rFonts w:hint="eastAsia"/>
                <w:color w:val="333333"/>
                <w:w w:val="105"/>
                <w:sz w:val="17"/>
              </w:rPr>
            </w:pPr>
            <w:r>
              <w:rPr>
                <w:rFonts w:hint="eastAsia"/>
                <w:color w:val="333333"/>
                <w:w w:val="105"/>
                <w:sz w:val="17"/>
              </w:rPr>
              <w:t xml:space="preserve">                    time:db.serverDate()</w:t>
            </w:r>
          </w:p>
          <w:p>
            <w:pPr>
              <w:pStyle w:val="14"/>
              <w:ind w:left="607"/>
              <w:rPr>
                <w:rFonts w:hint="eastAsia"/>
                <w:color w:val="333333"/>
                <w:w w:val="105"/>
                <w:sz w:val="17"/>
              </w:rPr>
            </w:pPr>
            <w:r>
              <w:rPr>
                <w:rFonts w:hint="eastAsia"/>
                <w:color w:val="333333"/>
                <w:w w:val="105"/>
                <w:sz w:val="17"/>
              </w:rPr>
              <w:t xml:space="preserve">                }</w:t>
            </w:r>
          </w:p>
          <w:p>
            <w:pPr>
              <w:pStyle w:val="14"/>
              <w:ind w:left="607"/>
              <w:rPr>
                <w:rFonts w:hint="eastAsia"/>
                <w:color w:val="333333"/>
                <w:w w:val="105"/>
                <w:sz w:val="17"/>
              </w:rPr>
            </w:pPr>
            <w:r>
              <w:rPr>
                <w:rFonts w:hint="eastAsia"/>
                <w:color w:val="333333"/>
                <w:w w:val="105"/>
                <w:sz w:val="17"/>
              </w:rPr>
              <w:t xml:space="preserve">            }).then(res=&gt;{</w:t>
            </w:r>
          </w:p>
          <w:p>
            <w:pPr>
              <w:pStyle w:val="14"/>
              <w:ind w:left="607"/>
              <w:rPr>
                <w:rFonts w:hint="eastAsia"/>
                <w:color w:val="333333"/>
                <w:w w:val="105"/>
                <w:sz w:val="17"/>
              </w:rPr>
            </w:pPr>
            <w:r>
              <w:rPr>
                <w:rFonts w:hint="eastAsia"/>
                <w:color w:val="333333"/>
                <w:w w:val="105"/>
                <w:sz w:val="17"/>
              </w:rPr>
              <w:t xml:space="preserve">                wx.hideLoading()</w:t>
            </w:r>
          </w:p>
          <w:p>
            <w:pPr>
              <w:pStyle w:val="14"/>
              <w:ind w:left="607"/>
              <w:rPr>
                <w:rFonts w:hint="eastAsia"/>
                <w:color w:val="333333"/>
                <w:w w:val="105"/>
                <w:sz w:val="17"/>
              </w:rPr>
            </w:pPr>
            <w:r>
              <w:rPr>
                <w:rFonts w:hint="eastAsia"/>
                <w:color w:val="333333"/>
                <w:w w:val="105"/>
                <w:sz w:val="17"/>
              </w:rPr>
              <w:t xml:space="preserve">                wx.showToast({</w:t>
            </w:r>
          </w:p>
          <w:p>
            <w:pPr>
              <w:pStyle w:val="14"/>
              <w:ind w:left="607"/>
              <w:rPr>
                <w:rFonts w:hint="eastAsia"/>
                <w:color w:val="333333"/>
                <w:w w:val="105"/>
                <w:sz w:val="17"/>
              </w:rPr>
            </w:pPr>
            <w:r>
              <w:rPr>
                <w:rFonts w:hint="eastAsia"/>
                <w:color w:val="333333"/>
                <w:w w:val="105"/>
                <w:sz w:val="17"/>
              </w:rPr>
              <w:t xml:space="preserve">                  title: '下单成功',</w:t>
            </w:r>
          </w:p>
          <w:p>
            <w:pPr>
              <w:pStyle w:val="14"/>
              <w:ind w:left="607"/>
              <w:rPr>
                <w:rFonts w:hint="eastAsia"/>
                <w:color w:val="333333"/>
                <w:w w:val="105"/>
                <w:sz w:val="17"/>
              </w:rPr>
            </w:pPr>
            <w:r>
              <w:rPr>
                <w:rFonts w:hint="eastAsia"/>
                <w:color w:val="333333"/>
                <w:w w:val="105"/>
                <w:sz w:val="17"/>
              </w:rPr>
              <w:t xml:space="preserve">                })</w:t>
            </w:r>
          </w:p>
          <w:p>
            <w:pPr>
              <w:pStyle w:val="14"/>
              <w:ind w:left="607"/>
              <w:rPr>
                <w:rFonts w:hint="eastAsia"/>
                <w:color w:val="333333"/>
                <w:w w:val="105"/>
                <w:sz w:val="17"/>
              </w:rPr>
            </w:pPr>
            <w:r>
              <w:rPr>
                <w:rFonts w:hint="eastAsia"/>
                <w:color w:val="333333"/>
                <w:w w:val="105"/>
                <w:sz w:val="17"/>
              </w:rPr>
              <w:t xml:space="preserve">                wx.removeStorage({</w:t>
            </w:r>
          </w:p>
          <w:p>
            <w:pPr>
              <w:pStyle w:val="14"/>
              <w:ind w:left="607"/>
              <w:rPr>
                <w:rFonts w:hint="eastAsia"/>
                <w:color w:val="333333"/>
                <w:w w:val="105"/>
                <w:sz w:val="17"/>
              </w:rPr>
            </w:pPr>
            <w:r>
              <w:rPr>
                <w:rFonts w:hint="eastAsia"/>
                <w:color w:val="333333"/>
                <w:w w:val="105"/>
                <w:sz w:val="17"/>
              </w:rPr>
              <w:t xml:space="preserve">                  key: 'goods',</w:t>
            </w:r>
          </w:p>
          <w:p>
            <w:pPr>
              <w:pStyle w:val="14"/>
              <w:ind w:left="607"/>
              <w:rPr>
                <w:rFonts w:hint="eastAsia"/>
                <w:color w:val="333333"/>
                <w:w w:val="105"/>
                <w:sz w:val="17"/>
              </w:rPr>
            </w:pPr>
            <w:r>
              <w:rPr>
                <w:rFonts w:hint="eastAsia"/>
                <w:color w:val="333333"/>
                <w:w w:val="105"/>
                <w:sz w:val="17"/>
              </w:rPr>
              <w:t xml:space="preserve">                  success(res){</w:t>
            </w:r>
          </w:p>
          <w:p>
            <w:pPr>
              <w:pStyle w:val="14"/>
              <w:ind w:left="607"/>
              <w:rPr>
                <w:rFonts w:hint="eastAsia"/>
                <w:color w:val="333333"/>
                <w:w w:val="105"/>
                <w:sz w:val="17"/>
              </w:rPr>
            </w:pPr>
            <w:r>
              <w:rPr>
                <w:rFonts w:hint="eastAsia"/>
                <w:color w:val="333333"/>
                <w:w w:val="105"/>
                <w:sz w:val="17"/>
              </w:rPr>
              <w:t xml:space="preserve">                    wx.navigateBack({</w:t>
            </w:r>
          </w:p>
          <w:p>
            <w:pPr>
              <w:pStyle w:val="14"/>
              <w:ind w:left="607"/>
              <w:rPr>
                <w:rFonts w:hint="eastAsia"/>
                <w:color w:val="333333"/>
                <w:w w:val="105"/>
                <w:sz w:val="17"/>
              </w:rPr>
            </w:pPr>
            <w:r>
              <w:rPr>
                <w:rFonts w:hint="eastAsia"/>
                <w:color w:val="333333"/>
                <w:w w:val="105"/>
                <w:sz w:val="17"/>
              </w:rPr>
              <w:t xml:space="preserve">                        delta: 1,</w:t>
            </w:r>
          </w:p>
          <w:p>
            <w:pPr>
              <w:pStyle w:val="14"/>
              <w:ind w:left="607"/>
              <w:rPr>
                <w:rFonts w:hint="eastAsia"/>
                <w:color w:val="333333"/>
                <w:w w:val="105"/>
                <w:sz w:val="17"/>
              </w:rPr>
            </w:pPr>
            <w:r>
              <w:rPr>
                <w:rFonts w:hint="eastAsia"/>
                <w:color w:val="333333"/>
                <w:w w:val="105"/>
                <w:sz w:val="17"/>
              </w:rPr>
              <w:t xml:space="preserve">                    })</w:t>
            </w:r>
          </w:p>
          <w:p>
            <w:pPr>
              <w:pStyle w:val="14"/>
              <w:ind w:left="607"/>
              <w:rPr>
                <w:rFonts w:hint="eastAsia"/>
                <w:color w:val="333333"/>
                <w:w w:val="105"/>
                <w:sz w:val="17"/>
              </w:rPr>
            </w:pPr>
            <w:r>
              <w:rPr>
                <w:rFonts w:hint="eastAsia"/>
                <w:color w:val="333333"/>
                <w:w w:val="105"/>
                <w:sz w:val="17"/>
              </w:rPr>
              <w:t xml:space="preserve">                  }</w:t>
            </w:r>
          </w:p>
          <w:p>
            <w:pPr>
              <w:pStyle w:val="14"/>
              <w:ind w:left="607"/>
              <w:rPr>
                <w:rFonts w:hint="eastAsia"/>
                <w:color w:val="333333"/>
                <w:w w:val="105"/>
                <w:sz w:val="17"/>
              </w:rPr>
            </w:pPr>
            <w:r>
              <w:rPr>
                <w:rFonts w:hint="eastAsia"/>
                <w:color w:val="333333"/>
                <w:w w:val="105"/>
                <w:sz w:val="17"/>
              </w:rPr>
              <w:t xml:space="preserve">                })</w:t>
            </w:r>
          </w:p>
          <w:p>
            <w:pPr>
              <w:pStyle w:val="14"/>
              <w:ind w:left="607"/>
              <w:rPr>
                <w:rFonts w:hint="eastAsia"/>
                <w:color w:val="333333"/>
                <w:w w:val="105"/>
                <w:sz w:val="17"/>
              </w:rPr>
            </w:pPr>
            <w:r>
              <w:rPr>
                <w:rFonts w:hint="eastAsia"/>
                <w:color w:val="333333"/>
                <w:w w:val="105"/>
                <w:sz w:val="17"/>
              </w:rPr>
              <w:t xml:space="preserve">                console.log('下单成功',res)</w:t>
            </w:r>
          </w:p>
          <w:p>
            <w:pPr>
              <w:pStyle w:val="14"/>
              <w:ind w:left="607"/>
              <w:rPr>
                <w:rFonts w:hint="eastAsia"/>
                <w:color w:val="333333"/>
                <w:w w:val="105"/>
                <w:sz w:val="17"/>
              </w:rPr>
            </w:pPr>
            <w:r>
              <w:rPr>
                <w:rFonts w:hint="eastAsia"/>
                <w:color w:val="333333"/>
                <w:w w:val="105"/>
                <w:sz w:val="17"/>
              </w:rPr>
              <w:t xml:space="preserve">            }).catch(err=&gt;{</w:t>
            </w:r>
          </w:p>
          <w:p>
            <w:pPr>
              <w:pStyle w:val="14"/>
              <w:ind w:left="607"/>
              <w:rPr>
                <w:rFonts w:hint="eastAsia"/>
                <w:color w:val="333333"/>
                <w:w w:val="105"/>
                <w:sz w:val="17"/>
              </w:rPr>
            </w:pPr>
            <w:r>
              <w:rPr>
                <w:rFonts w:hint="eastAsia"/>
                <w:color w:val="333333"/>
                <w:w w:val="105"/>
                <w:sz w:val="17"/>
              </w:rPr>
              <w:t xml:space="preserve">                wx.showLoading({</w:t>
            </w:r>
          </w:p>
          <w:p>
            <w:pPr>
              <w:pStyle w:val="14"/>
              <w:ind w:left="607"/>
              <w:rPr>
                <w:rFonts w:hint="eastAsia"/>
                <w:color w:val="333333"/>
                <w:w w:val="105"/>
                <w:sz w:val="17"/>
              </w:rPr>
            </w:pPr>
            <w:r>
              <w:rPr>
                <w:rFonts w:hint="eastAsia"/>
                <w:color w:val="333333"/>
                <w:w w:val="105"/>
                <w:sz w:val="17"/>
              </w:rPr>
              <w:t xml:space="preserve">                    title: '下单失败',</w:t>
            </w:r>
          </w:p>
          <w:p>
            <w:pPr>
              <w:pStyle w:val="14"/>
              <w:ind w:left="607"/>
              <w:rPr>
                <w:rFonts w:hint="eastAsia"/>
                <w:color w:val="333333"/>
                <w:w w:val="105"/>
                <w:sz w:val="17"/>
              </w:rPr>
            </w:pPr>
            <w:r>
              <w:rPr>
                <w:rFonts w:hint="eastAsia"/>
                <w:color w:val="333333"/>
                <w:w w:val="105"/>
                <w:sz w:val="17"/>
              </w:rPr>
              <w:t xml:space="preserve">                    icon:"error"</w:t>
            </w:r>
          </w:p>
          <w:p>
            <w:pPr>
              <w:pStyle w:val="14"/>
              <w:ind w:left="607"/>
              <w:rPr>
                <w:rFonts w:hint="eastAsia"/>
                <w:color w:val="333333"/>
                <w:w w:val="105"/>
                <w:sz w:val="17"/>
              </w:rPr>
            </w:pPr>
            <w:r>
              <w:rPr>
                <w:rFonts w:hint="eastAsia"/>
                <w:color w:val="333333"/>
                <w:w w:val="105"/>
                <w:sz w:val="17"/>
              </w:rPr>
              <w:t xml:space="preserve">                })</w:t>
            </w:r>
          </w:p>
          <w:p>
            <w:pPr>
              <w:pStyle w:val="14"/>
              <w:ind w:left="607"/>
              <w:rPr>
                <w:rFonts w:hint="eastAsia"/>
                <w:color w:val="333333"/>
                <w:w w:val="105"/>
                <w:sz w:val="17"/>
              </w:rPr>
            </w:pPr>
            <w:r>
              <w:rPr>
                <w:rFonts w:hint="eastAsia"/>
                <w:color w:val="333333"/>
                <w:w w:val="105"/>
                <w:sz w:val="17"/>
              </w:rPr>
              <w:t xml:space="preserve">                console.log('下单失败',err)</w:t>
            </w:r>
          </w:p>
          <w:p>
            <w:pPr>
              <w:pStyle w:val="14"/>
              <w:ind w:left="607"/>
              <w:rPr>
                <w:rFonts w:hint="eastAsia"/>
                <w:color w:val="333333"/>
                <w:w w:val="105"/>
                <w:sz w:val="17"/>
              </w:rPr>
            </w:pPr>
            <w:r>
              <w:rPr>
                <w:rFonts w:hint="eastAsia"/>
                <w:color w:val="333333"/>
                <w:w w:val="105"/>
                <w:sz w:val="17"/>
              </w:rPr>
              <w:t xml:space="preserve">            })</w:t>
            </w:r>
          </w:p>
          <w:p>
            <w:pPr>
              <w:pStyle w:val="14"/>
              <w:ind w:left="607"/>
              <w:rPr>
                <w:rFonts w:hint="eastAsia"/>
                <w:color w:val="333333"/>
                <w:w w:val="105"/>
                <w:sz w:val="17"/>
              </w:rPr>
            </w:pPr>
            <w:r>
              <w:rPr>
                <w:rFonts w:hint="eastAsia"/>
                <w:color w:val="333333"/>
                <w:w w:val="105"/>
                <w:sz w:val="17"/>
              </w:rPr>
              <w:t xml:space="preserve">        }</w:t>
            </w:r>
          </w:p>
          <w:p>
            <w:pPr>
              <w:pStyle w:val="14"/>
              <w:ind w:left="607"/>
              <w:rPr>
                <w:sz w:val="17"/>
              </w:rPr>
            </w:pPr>
            <w:r>
              <w:rPr>
                <w:rFonts w:hint="eastAsia"/>
                <w:color w:val="333333"/>
                <w:w w:val="105"/>
                <w:sz w:val="17"/>
              </w:rPr>
              <w:t xml:space="preserve">    },</w:t>
            </w:r>
          </w:p>
        </w:tc>
      </w:tr>
    </w:tbl>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3"/>
        <w:numPr>
          <w:ilvl w:val="0"/>
          <w:numId w:val="5"/>
        </w:numPr>
        <w:tabs>
          <w:tab w:val="left" w:pos="382"/>
        </w:tabs>
        <w:spacing w:before="30" w:after="0" w:line="240" w:lineRule="auto"/>
        <w:ind w:left="381" w:right="0" w:hanging="252"/>
        <w:jc w:val="left"/>
        <w:rPr>
          <w:rFonts w:ascii="Century Gothic" w:eastAsia="Century Gothic"/>
          <w:color w:val="333333"/>
          <w:sz w:val="27"/>
        </w:rPr>
      </w:pPr>
      <w:bookmarkStart w:id="57" w:name="5.我的页面"/>
      <w:bookmarkEnd w:id="57"/>
      <w:bookmarkStart w:id="58" w:name="5.我的页面"/>
      <w:bookmarkEnd w:id="58"/>
      <w:bookmarkStart w:id="59" w:name="_Toc18242"/>
      <w:r>
        <w:rPr>
          <w:color w:val="333333"/>
        </w:rPr>
        <w:t>我的页面</w:t>
      </w:r>
      <w:bookmarkEnd w:id="59"/>
    </w:p>
    <w:p>
      <w:pPr>
        <w:pStyle w:val="5"/>
        <w:ind w:left="1556"/>
        <w:rPr>
          <w:sz w:val="20"/>
        </w:rPr>
      </w:pPr>
      <w:r>
        <w:rPr>
          <w:sz w:val="20"/>
        </w:rPr>
        <w:drawing>
          <wp:inline distT="0" distB="0" distL="0" distR="0">
            <wp:extent cx="3837940" cy="6781800"/>
            <wp:effectExtent l="0" t="0" r="0" b="0"/>
            <wp:docPr id="5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0.jpeg"/>
                    <pic:cNvPicPr>
                      <a:picLocks noChangeAspect="1"/>
                    </pic:cNvPicPr>
                  </pic:nvPicPr>
                  <pic:blipFill>
                    <a:blip r:embed="rId26" cstate="print"/>
                    <a:stretch>
                      <a:fillRect/>
                    </a:stretch>
                  </pic:blipFill>
                  <pic:spPr>
                    <a:xfrm>
                      <a:off x="0" y="0"/>
                      <a:ext cx="3838574" cy="6781800"/>
                    </a:xfrm>
                    <a:prstGeom prst="rect">
                      <a:avLst/>
                    </a:prstGeom>
                  </pic:spPr>
                </pic:pic>
              </a:graphicData>
            </a:graphic>
          </wp:inline>
        </w:drawing>
      </w:r>
    </w:p>
    <w:p>
      <w:pPr>
        <w:spacing w:after="0"/>
        <w:rPr>
          <w:sz w:val="20"/>
        </w:rPr>
        <w:sectPr>
          <w:pgSz w:w="11900" w:h="16840"/>
          <w:pgMar w:top="560" w:right="1340" w:bottom="280" w:left="1380" w:header="720" w:footer="720" w:gutter="0"/>
          <w:pgNumType w:fmt="decimal"/>
          <w:cols w:space="720" w:num="1"/>
        </w:sectPr>
      </w:pPr>
    </w:p>
    <w:p>
      <w:pPr>
        <w:pStyle w:val="5"/>
        <w:ind w:left="1511"/>
        <w:rPr>
          <w:sz w:val="20"/>
        </w:rPr>
      </w:pPr>
      <w:r>
        <w:rPr>
          <w:sz w:val="20"/>
        </w:rPr>
        <w:drawing>
          <wp:inline distT="0" distB="0" distL="0" distR="0">
            <wp:extent cx="3905250" cy="6829425"/>
            <wp:effectExtent l="0" t="0" r="0" b="0"/>
            <wp:docPr id="6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1.png"/>
                    <pic:cNvPicPr>
                      <a:picLocks noChangeAspect="1"/>
                    </pic:cNvPicPr>
                  </pic:nvPicPr>
                  <pic:blipFill>
                    <a:blip r:embed="rId27" cstate="print"/>
                    <a:stretch>
                      <a:fillRect/>
                    </a:stretch>
                  </pic:blipFill>
                  <pic:spPr>
                    <a:xfrm>
                      <a:off x="0" y="0"/>
                      <a:ext cx="3905250" cy="6829425"/>
                    </a:xfrm>
                    <a:prstGeom prst="rect">
                      <a:avLst/>
                    </a:prstGeom>
                  </pic:spPr>
                </pic:pic>
              </a:graphicData>
            </a:graphic>
          </wp:inline>
        </w:drawing>
      </w:r>
    </w:p>
    <w:p>
      <w:pPr>
        <w:pStyle w:val="5"/>
        <w:spacing w:before="16"/>
        <w:rPr>
          <w:b/>
          <w:sz w:val="3"/>
        </w:rPr>
      </w:pPr>
    </w:p>
    <w:p>
      <w:pPr>
        <w:pStyle w:val="13"/>
        <w:numPr>
          <w:ilvl w:val="0"/>
          <w:numId w:val="6"/>
        </w:numPr>
        <w:tabs>
          <w:tab w:val="left" w:pos="295"/>
        </w:tabs>
        <w:spacing w:before="58" w:after="0" w:line="240" w:lineRule="auto"/>
        <w:ind w:left="294" w:right="0" w:hanging="165"/>
        <w:jc w:val="left"/>
        <w:outlineLvl w:val="9"/>
        <w:rPr>
          <w:sz w:val="19"/>
        </w:rPr>
      </w:pPr>
      <w:r>
        <w:rPr>
          <w:color w:val="333333"/>
          <w:w w:val="105"/>
          <w:sz w:val="19"/>
        </w:rPr>
        <w:t>个人信息，从数据库中获取</w:t>
      </w:r>
      <w:r>
        <w:rPr>
          <w:rFonts w:ascii="Arial" w:eastAsia="Arial"/>
          <w:color w:val="333333"/>
          <w:w w:val="105"/>
          <w:sz w:val="19"/>
        </w:rPr>
        <w:t>user</w:t>
      </w:r>
      <w:r>
        <w:rPr>
          <w:color w:val="333333"/>
          <w:w w:val="105"/>
          <w:sz w:val="19"/>
        </w:rPr>
        <w:t>里的用户信息并展示头像、昵称等信息</w:t>
      </w:r>
    </w:p>
    <w:p>
      <w:pPr>
        <w:pStyle w:val="13"/>
        <w:numPr>
          <w:ilvl w:val="0"/>
          <w:numId w:val="6"/>
        </w:numPr>
        <w:tabs>
          <w:tab w:val="left" w:pos="295"/>
        </w:tabs>
        <w:spacing w:before="150" w:after="0" w:line="206" w:lineRule="auto"/>
        <w:ind w:left="130" w:right="249" w:firstLine="0"/>
        <w:jc w:val="left"/>
        <w:rPr>
          <w:sz w:val="19"/>
        </w:rPr>
      </w:pPr>
      <w:r>
        <w:rPr>
          <w:color w:val="333333"/>
          <w:sz w:val="19"/>
        </w:rPr>
        <w:t>用户注册登录，利用</w:t>
      </w:r>
      <w:r>
        <w:rPr>
          <w:rFonts w:ascii="Arial" w:eastAsia="Arial"/>
          <w:color w:val="333333"/>
          <w:sz w:val="19"/>
        </w:rPr>
        <w:t>API</w:t>
      </w:r>
      <w:r>
        <w:rPr>
          <w:rFonts w:ascii="Arial" w:eastAsia="Arial"/>
          <w:color w:val="333333"/>
          <w:spacing w:val="3"/>
          <w:sz w:val="19"/>
        </w:rPr>
        <w:t xml:space="preserve">    </w:t>
      </w:r>
      <w:r>
        <w:rPr>
          <w:rFonts w:ascii="Arial" w:eastAsia="Arial"/>
          <w:color w:val="333333"/>
          <w:sz w:val="19"/>
        </w:rPr>
        <w:t>wx.getUserProfile</w:t>
      </w:r>
      <w:r>
        <w:rPr>
          <w:color w:val="333333"/>
          <w:spacing w:val="-1"/>
          <w:sz w:val="19"/>
        </w:rPr>
        <w:t>一键获取微信用户信息实现注册登录，每次进入该页面会</w:t>
      </w:r>
      <w:r>
        <w:rPr>
          <w:color w:val="333333"/>
          <w:w w:val="105"/>
          <w:sz w:val="19"/>
        </w:rPr>
        <w:t>加载注册登录函数</w:t>
      </w:r>
    </w:p>
    <w:p>
      <w:pPr>
        <w:pStyle w:val="5"/>
        <w:spacing w:before="3"/>
        <w:rPr>
          <w:sz w:val="11"/>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3466" w:hRule="atLeast"/>
        </w:trPr>
        <w:tc>
          <w:tcPr>
            <w:tcW w:w="8884" w:type="dxa"/>
            <w:tcBorders>
              <w:bottom w:val="nil"/>
            </w:tcBorders>
          </w:tcPr>
          <w:p>
            <w:pPr>
              <w:pStyle w:val="14"/>
              <w:spacing w:before="115"/>
              <w:rPr>
                <w:rFonts w:hint="eastAsia" w:ascii="新宋体" w:eastAsia="新宋体"/>
                <w:sz w:val="17"/>
              </w:rPr>
            </w:pPr>
            <w:r>
              <w:rPr>
                <w:color w:val="333333"/>
                <w:w w:val="105"/>
                <w:sz w:val="17"/>
              </w:rPr>
              <w:t xml:space="preserve">// </w:t>
            </w:r>
            <w:r>
              <w:rPr>
                <w:rFonts w:hint="eastAsia" w:ascii="新宋体" w:eastAsia="新宋体"/>
                <w:color w:val="333333"/>
                <w:w w:val="105"/>
                <w:sz w:val="17"/>
              </w:rPr>
              <w:t>注册</w:t>
            </w:r>
          </w:p>
          <w:p>
            <w:pPr>
              <w:pStyle w:val="14"/>
              <w:spacing w:before="88"/>
              <w:ind w:left="607"/>
              <w:rPr>
                <w:sz w:val="17"/>
              </w:rPr>
            </w:pPr>
            <w:r>
              <w:rPr>
                <w:color w:val="333333"/>
                <w:w w:val="105"/>
                <w:sz w:val="17"/>
              </w:rPr>
              <w:t>register(e){</w:t>
            </w:r>
          </w:p>
          <w:p>
            <w:pPr>
              <w:pStyle w:val="14"/>
              <w:spacing w:line="381" w:lineRule="auto"/>
              <w:ind w:left="1030" w:right="4844"/>
              <w:rPr>
                <w:sz w:val="17"/>
              </w:rPr>
            </w:pPr>
            <w:r>
              <w:rPr>
                <w:color w:val="333333"/>
                <w:w w:val="105"/>
                <w:sz w:val="17"/>
              </w:rPr>
              <w:t>let that = this wx.showModal({</w:t>
            </w:r>
          </w:p>
          <w:p>
            <w:pPr>
              <w:pStyle w:val="14"/>
              <w:spacing w:before="0" w:line="182" w:lineRule="exact"/>
              <w:ind w:left="1453"/>
              <w:rPr>
                <w:sz w:val="17"/>
              </w:rPr>
            </w:pPr>
            <w:r>
              <w:rPr>
                <w:color w:val="333333"/>
                <w:w w:val="105"/>
                <w:sz w:val="17"/>
              </w:rPr>
              <w:t>title:</w:t>
            </w:r>
            <w:r>
              <w:rPr>
                <w:color w:val="333333"/>
                <w:spacing w:val="-12"/>
                <w:w w:val="105"/>
                <w:sz w:val="17"/>
              </w:rPr>
              <w:t xml:space="preserve"> '</w:t>
            </w:r>
            <w:r>
              <w:rPr>
                <w:rFonts w:hint="eastAsia" w:ascii="新宋体" w:eastAsia="新宋体"/>
                <w:color w:val="333333"/>
                <w:w w:val="105"/>
                <w:sz w:val="17"/>
              </w:rPr>
              <w:t>提示</w:t>
            </w:r>
            <w:r>
              <w:rPr>
                <w:color w:val="333333"/>
                <w:w w:val="105"/>
                <w:sz w:val="17"/>
              </w:rPr>
              <w:t>',</w:t>
            </w:r>
          </w:p>
          <w:p>
            <w:pPr>
              <w:pStyle w:val="14"/>
              <w:spacing w:before="52" w:line="336" w:lineRule="auto"/>
              <w:ind w:left="1453" w:right="4350"/>
              <w:rPr>
                <w:sz w:val="17"/>
              </w:rPr>
            </w:pPr>
            <w:r>
              <w:rPr>
                <w:color w:val="333333"/>
                <w:w w:val="105"/>
                <w:sz w:val="17"/>
              </w:rPr>
              <w:t>content:</w:t>
            </w:r>
            <w:r>
              <w:rPr>
                <w:color w:val="333333"/>
                <w:spacing w:val="-22"/>
                <w:w w:val="105"/>
                <w:sz w:val="17"/>
              </w:rPr>
              <w:t xml:space="preserve"> '</w:t>
            </w:r>
            <w:r>
              <w:rPr>
                <w:rFonts w:hint="eastAsia" w:ascii="新宋体" w:eastAsia="新宋体"/>
                <w:color w:val="333333"/>
                <w:w w:val="105"/>
                <w:sz w:val="17"/>
              </w:rPr>
              <w:t>您还未注册，是否注册</w:t>
            </w:r>
            <w:r>
              <w:rPr>
                <w:color w:val="333333"/>
                <w:spacing w:val="-8"/>
                <w:w w:val="105"/>
                <w:sz w:val="17"/>
              </w:rPr>
              <w:t xml:space="preserve">', </w:t>
            </w:r>
            <w:r>
              <w:rPr>
                <w:color w:val="333333"/>
                <w:w w:val="105"/>
                <w:sz w:val="17"/>
              </w:rPr>
              <w:t>success(res){</w:t>
            </w:r>
          </w:p>
          <w:p>
            <w:pPr>
              <w:pStyle w:val="14"/>
              <w:spacing w:before="34" w:line="333" w:lineRule="auto"/>
              <w:ind w:left="2300" w:right="3910" w:hanging="424"/>
              <w:rPr>
                <w:sz w:val="17"/>
              </w:rPr>
            </w:pPr>
            <w:r>
              <w:rPr>
                <w:color w:val="333333"/>
                <w:w w:val="105"/>
                <w:sz w:val="17"/>
              </w:rPr>
              <w:t xml:space="preserve">if(res.confirm){ </w:t>
            </w:r>
            <w:r>
              <w:rPr>
                <w:color w:val="333333"/>
                <w:sz w:val="17"/>
              </w:rPr>
              <w:t>console.log('</w:t>
            </w:r>
            <w:r>
              <w:rPr>
                <w:rFonts w:hint="eastAsia" w:ascii="新宋体" w:eastAsia="新宋体"/>
                <w:color w:val="333333"/>
                <w:sz w:val="17"/>
              </w:rPr>
              <w:t>用户点击确定</w:t>
            </w:r>
            <w:r>
              <w:rPr>
                <w:color w:val="333333"/>
                <w:spacing w:val="-9"/>
                <w:sz w:val="17"/>
              </w:rPr>
              <w:t xml:space="preserve">') </w:t>
            </w:r>
            <w:r>
              <w:rPr>
                <w:color w:val="333333"/>
                <w:w w:val="105"/>
                <w:sz w:val="17"/>
              </w:rPr>
              <w:t>wx.showLoading({</w:t>
            </w:r>
          </w:p>
          <w:p>
            <w:pPr>
              <w:pStyle w:val="14"/>
              <w:spacing w:before="0" w:line="217" w:lineRule="exact"/>
              <w:ind w:left="2511"/>
              <w:rPr>
                <w:sz w:val="17"/>
              </w:rPr>
            </w:pPr>
            <w:r>
              <w:rPr>
                <w:color w:val="333333"/>
                <w:w w:val="105"/>
                <w:sz w:val="17"/>
              </w:rPr>
              <w:t>title: '</w:t>
            </w:r>
            <w:r>
              <w:rPr>
                <w:rFonts w:hint="eastAsia" w:ascii="新宋体" w:eastAsia="新宋体"/>
                <w:color w:val="333333"/>
                <w:w w:val="105"/>
                <w:sz w:val="17"/>
              </w:rPr>
              <w:t>注册中</w:t>
            </w:r>
            <w:r>
              <w:rPr>
                <w:color w:val="333333"/>
                <w:w w:val="105"/>
                <w:sz w:val="17"/>
              </w:rPr>
              <w:t>',</w:t>
            </w:r>
          </w:p>
          <w:p>
            <w:pPr>
              <w:pStyle w:val="14"/>
              <w:spacing w:before="88"/>
              <w:ind w:left="2300"/>
              <w:rPr>
                <w:sz w:val="17"/>
              </w:rPr>
            </w:pPr>
            <w:r>
              <w:rPr>
                <w:color w:val="333333"/>
                <w:w w:val="105"/>
                <w:sz w:val="17"/>
              </w:rPr>
              <w:t>})</w:t>
            </w:r>
          </w:p>
        </w:tc>
      </w:tr>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6287" w:hRule="atLeast"/>
        </w:trPr>
        <w:tc>
          <w:tcPr>
            <w:tcW w:w="8884" w:type="dxa"/>
            <w:tcBorders>
              <w:top w:val="nil"/>
            </w:tcBorders>
          </w:tcPr>
          <w:p>
            <w:pPr>
              <w:pStyle w:val="14"/>
              <w:spacing w:before="46"/>
              <w:ind w:left="2300"/>
              <w:rPr>
                <w:sz w:val="17"/>
              </w:rPr>
            </w:pPr>
            <w:r>
              <w:rPr>
                <w:color w:val="333333"/>
                <w:w w:val="105"/>
                <w:sz w:val="17"/>
              </w:rPr>
              <w:t>wx.getUserProfile({</w:t>
            </w:r>
          </w:p>
          <w:p>
            <w:pPr>
              <w:pStyle w:val="14"/>
              <w:spacing w:before="64"/>
              <w:ind w:left="2723"/>
              <w:rPr>
                <w:rFonts w:hint="eastAsia" w:ascii="新宋体" w:eastAsia="新宋体"/>
                <w:sz w:val="17"/>
              </w:rPr>
            </w:pPr>
            <w:r>
              <w:rPr>
                <w:color w:val="333333"/>
                <w:w w:val="105"/>
                <w:sz w:val="17"/>
              </w:rPr>
              <w:t>desc: '</w:t>
            </w:r>
            <w:r>
              <w:rPr>
                <w:rFonts w:hint="eastAsia" w:ascii="新宋体" w:eastAsia="新宋体"/>
                <w:color w:val="333333"/>
                <w:w w:val="105"/>
                <w:sz w:val="17"/>
              </w:rPr>
              <w:t>用于完善会员资料</w:t>
            </w:r>
            <w:r>
              <w:rPr>
                <w:color w:val="333333"/>
                <w:w w:val="105"/>
                <w:sz w:val="17"/>
              </w:rPr>
              <w:t xml:space="preserve">', // </w:t>
            </w:r>
            <w:r>
              <w:rPr>
                <w:rFonts w:hint="eastAsia" w:ascii="新宋体" w:eastAsia="新宋体"/>
                <w:color w:val="333333"/>
                <w:w w:val="105"/>
                <w:sz w:val="17"/>
              </w:rPr>
              <w:t>声明获取用户个人信息后的用途，后续会</w:t>
            </w:r>
          </w:p>
          <w:p>
            <w:pPr>
              <w:pStyle w:val="14"/>
              <w:spacing w:before="52"/>
              <w:rPr>
                <w:rFonts w:hint="eastAsia" w:ascii="新宋体" w:eastAsia="新宋体"/>
                <w:sz w:val="17"/>
              </w:rPr>
            </w:pPr>
            <w:r>
              <w:rPr>
                <w:rFonts w:hint="eastAsia" w:ascii="新宋体" w:eastAsia="新宋体"/>
                <w:color w:val="333333"/>
                <w:w w:val="105"/>
                <w:sz w:val="17"/>
              </w:rPr>
              <w:t>展示在弹窗中，请谨慎填写</w:t>
            </w:r>
          </w:p>
          <w:p>
            <w:pPr>
              <w:pStyle w:val="14"/>
              <w:spacing w:before="88" w:line="381" w:lineRule="auto"/>
              <w:ind w:left="3146" w:right="1029" w:hanging="424"/>
              <w:rPr>
                <w:sz w:val="17"/>
              </w:rPr>
            </w:pPr>
            <w:r>
              <w:rPr>
                <w:color w:val="333333"/>
                <w:w w:val="105"/>
                <w:sz w:val="17"/>
              </w:rPr>
              <w:t xml:space="preserve">success: (userInfo) =&gt; { </w:t>
            </w:r>
            <w:r>
              <w:rPr>
                <w:color w:val="333333"/>
                <w:sz w:val="17"/>
              </w:rPr>
              <w:t>db.collection('user').add({</w:t>
            </w:r>
          </w:p>
          <w:p>
            <w:pPr>
              <w:pStyle w:val="14"/>
              <w:spacing w:before="0" w:line="170" w:lineRule="exact"/>
              <w:ind w:left="3569"/>
              <w:rPr>
                <w:sz w:val="17"/>
              </w:rPr>
            </w:pPr>
            <w:r>
              <w:rPr>
                <w:color w:val="333333"/>
                <w:w w:val="105"/>
                <w:sz w:val="17"/>
              </w:rPr>
              <w:t>data:{</w:t>
            </w:r>
          </w:p>
          <w:p>
            <w:pPr>
              <w:pStyle w:val="14"/>
              <w:spacing w:before="101"/>
              <w:ind w:left="3992"/>
              <w:rPr>
                <w:sz w:val="17"/>
              </w:rPr>
            </w:pPr>
            <w:r>
              <w:rPr>
                <w:color w:val="333333"/>
                <w:w w:val="105"/>
                <w:sz w:val="17"/>
              </w:rPr>
              <w:t>userInfo:userInfo.userInfo</w:t>
            </w:r>
          </w:p>
          <w:p>
            <w:pPr>
              <w:pStyle w:val="14"/>
              <w:ind w:left="3569"/>
              <w:rPr>
                <w:sz w:val="17"/>
              </w:rPr>
            </w:pPr>
            <w:r>
              <w:rPr>
                <w:color w:val="333333"/>
                <w:w w:val="103"/>
                <w:sz w:val="17"/>
              </w:rPr>
              <w:t>}</w:t>
            </w:r>
          </w:p>
          <w:p>
            <w:pPr>
              <w:pStyle w:val="14"/>
              <w:spacing w:line="381" w:lineRule="auto"/>
              <w:ind w:left="3569" w:right="2580" w:hanging="424"/>
              <w:rPr>
                <w:sz w:val="17"/>
              </w:rPr>
            </w:pPr>
            <w:r>
              <w:rPr>
                <w:color w:val="333333"/>
                <w:w w:val="105"/>
                <w:sz w:val="17"/>
              </w:rPr>
              <w:t xml:space="preserve">}).then(user=&gt;{ </w:t>
            </w:r>
            <w:r>
              <w:rPr>
                <w:color w:val="333333"/>
                <w:sz w:val="17"/>
              </w:rPr>
              <w:t xml:space="preserve">wx.hideLoading() </w:t>
            </w:r>
            <w:r>
              <w:rPr>
                <w:color w:val="333333"/>
                <w:w w:val="105"/>
                <w:sz w:val="17"/>
              </w:rPr>
              <w:t>wx.showToast({</w:t>
            </w:r>
          </w:p>
          <w:p>
            <w:pPr>
              <w:pStyle w:val="14"/>
              <w:spacing w:before="0" w:line="181" w:lineRule="exact"/>
              <w:ind w:left="3781"/>
              <w:rPr>
                <w:sz w:val="17"/>
              </w:rPr>
            </w:pPr>
            <w:r>
              <w:rPr>
                <w:color w:val="333333"/>
                <w:w w:val="105"/>
                <w:sz w:val="17"/>
              </w:rPr>
              <w:t>title: '</w:t>
            </w:r>
            <w:r>
              <w:rPr>
                <w:rFonts w:hint="eastAsia" w:ascii="新宋体" w:eastAsia="新宋体"/>
                <w:color w:val="333333"/>
                <w:w w:val="105"/>
                <w:sz w:val="17"/>
              </w:rPr>
              <w:t>注册成功</w:t>
            </w:r>
            <w:r>
              <w:rPr>
                <w:color w:val="333333"/>
                <w:w w:val="105"/>
                <w:sz w:val="17"/>
              </w:rPr>
              <w:t>',</w:t>
            </w:r>
          </w:p>
          <w:p>
            <w:pPr>
              <w:pStyle w:val="14"/>
              <w:spacing w:before="88"/>
              <w:ind w:left="3569"/>
              <w:rPr>
                <w:sz w:val="17"/>
              </w:rPr>
            </w:pPr>
            <w:r>
              <w:rPr>
                <w:color w:val="333333"/>
                <w:w w:val="105"/>
                <w:sz w:val="17"/>
              </w:rPr>
              <w:t>})</w:t>
            </w:r>
          </w:p>
          <w:p>
            <w:pPr>
              <w:pStyle w:val="14"/>
              <w:ind w:left="3569"/>
              <w:rPr>
                <w:sz w:val="17"/>
              </w:rPr>
            </w:pPr>
            <w:r>
              <w:rPr>
                <w:color w:val="333333"/>
                <w:w w:val="105"/>
                <w:sz w:val="17"/>
              </w:rPr>
              <w:t>that.login()</w:t>
            </w:r>
          </w:p>
          <w:p>
            <w:pPr>
              <w:pStyle w:val="14"/>
              <w:ind w:left="956" w:right="3288"/>
              <w:jc w:val="center"/>
              <w:rPr>
                <w:sz w:val="17"/>
              </w:rPr>
            </w:pPr>
            <w:r>
              <w:rPr>
                <w:color w:val="333333"/>
                <w:w w:val="105"/>
                <w:sz w:val="17"/>
              </w:rPr>
              <w:t>})</w:t>
            </w:r>
          </w:p>
          <w:p>
            <w:pPr>
              <w:pStyle w:val="14"/>
              <w:ind w:left="2723"/>
              <w:rPr>
                <w:sz w:val="17"/>
              </w:rPr>
            </w:pPr>
            <w:r>
              <w:rPr>
                <w:color w:val="333333"/>
                <w:w w:val="103"/>
                <w:sz w:val="17"/>
              </w:rPr>
              <w:t>}</w:t>
            </w:r>
          </w:p>
          <w:p>
            <w:pPr>
              <w:pStyle w:val="14"/>
              <w:ind w:left="2300"/>
              <w:rPr>
                <w:sz w:val="17"/>
              </w:rPr>
            </w:pPr>
            <w:r>
              <w:rPr>
                <w:color w:val="333333"/>
                <w:w w:val="105"/>
                <w:sz w:val="17"/>
              </w:rPr>
              <w:t>})</w:t>
            </w:r>
          </w:p>
          <w:p>
            <w:pPr>
              <w:pStyle w:val="14"/>
              <w:spacing w:before="101" w:line="331" w:lineRule="auto"/>
              <w:ind w:left="2088" w:right="3667" w:hanging="212"/>
              <w:rPr>
                <w:sz w:val="17"/>
              </w:rPr>
            </w:pPr>
            <w:r>
              <w:rPr>
                <w:color w:val="333333"/>
                <w:w w:val="105"/>
                <w:sz w:val="17"/>
              </w:rPr>
              <w:t xml:space="preserve">}else if(res.cancel){ </w:t>
            </w:r>
            <w:r>
              <w:rPr>
                <w:color w:val="333333"/>
                <w:sz w:val="17"/>
              </w:rPr>
              <w:t>console.log('</w:t>
            </w:r>
            <w:r>
              <w:rPr>
                <w:rFonts w:hint="eastAsia" w:ascii="新宋体" w:eastAsia="新宋体"/>
                <w:color w:val="333333"/>
                <w:sz w:val="17"/>
              </w:rPr>
              <w:t>用户点击取消</w:t>
            </w:r>
            <w:r>
              <w:rPr>
                <w:color w:val="333333"/>
                <w:sz w:val="17"/>
              </w:rPr>
              <w:t>')</w:t>
            </w:r>
          </w:p>
          <w:p>
            <w:pPr>
              <w:pStyle w:val="14"/>
              <w:spacing w:before="5"/>
              <w:ind w:left="1876"/>
              <w:rPr>
                <w:sz w:val="17"/>
              </w:rPr>
            </w:pPr>
            <w:r>
              <w:rPr>
                <w:color w:val="333333"/>
                <w:w w:val="103"/>
                <w:sz w:val="17"/>
              </w:rPr>
              <w:t>}</w:t>
            </w:r>
          </w:p>
          <w:p>
            <w:pPr>
              <w:pStyle w:val="14"/>
              <w:ind w:left="1453"/>
              <w:rPr>
                <w:sz w:val="17"/>
              </w:rPr>
            </w:pPr>
            <w:r>
              <w:rPr>
                <w:color w:val="333333"/>
                <w:w w:val="103"/>
                <w:sz w:val="17"/>
              </w:rPr>
              <w:t>}</w:t>
            </w:r>
          </w:p>
          <w:p>
            <w:pPr>
              <w:pStyle w:val="14"/>
              <w:ind w:left="1030"/>
              <w:rPr>
                <w:sz w:val="17"/>
              </w:rPr>
            </w:pPr>
            <w:r>
              <w:rPr>
                <w:color w:val="333333"/>
                <w:w w:val="105"/>
                <w:sz w:val="17"/>
              </w:rPr>
              <w:t>})</w:t>
            </w:r>
          </w:p>
          <w:p>
            <w:pPr>
              <w:pStyle w:val="14"/>
              <w:ind w:left="607"/>
              <w:rPr>
                <w:sz w:val="17"/>
              </w:rPr>
            </w:pPr>
            <w:r>
              <w:rPr>
                <w:color w:val="333333"/>
                <w:w w:val="105"/>
                <w:sz w:val="17"/>
              </w:rPr>
              <w:t>},</w:t>
            </w:r>
          </w:p>
        </w:tc>
      </w:tr>
    </w:tbl>
    <w:p>
      <w:pPr>
        <w:pStyle w:val="5"/>
        <w:spacing w:before="4"/>
        <w:rPr>
          <w:sz w:val="7"/>
        </w:rPr>
      </w:pPr>
    </w:p>
    <w:p>
      <w:pPr>
        <w:pStyle w:val="13"/>
        <w:numPr>
          <w:ilvl w:val="0"/>
          <w:numId w:val="6"/>
        </w:numPr>
        <w:tabs>
          <w:tab w:val="left" w:pos="295"/>
        </w:tabs>
        <w:spacing w:before="58" w:after="0" w:line="240" w:lineRule="auto"/>
        <w:ind w:left="294" w:right="0" w:hanging="165"/>
        <w:jc w:val="left"/>
        <w:rPr>
          <w:sz w:val="19"/>
        </w:rPr>
      </w:pPr>
      <w:r>
        <w:pict>
          <v:shape id="_x0000_s1078" o:spid="_x0000_s1078" style="position:absolute;left:0pt;margin-left:75.85pt;margin-top:-322.95pt;height:315.55pt;width:444.25pt;mso-position-horizontal-relative:page;z-index:-251642880;mso-width-relative:page;mso-height-relative:page;" fillcolor="#F7F7F7" filled="t" stroked="f" coordorigin="1518,-6459" coordsize="8885,6311" path="m10402,-6459l10335,-6459,1585,-6459,1518,-6459,1518,-181,1555,-149,10365,-149,10402,-181,10402,-6459e">
            <v:path arrowok="t"/>
            <v:fill on="t" focussize="0,0"/>
            <v:stroke on="f"/>
            <v:imagedata o:title=""/>
            <o:lock v:ext="edit"/>
          </v:shape>
        </w:pict>
      </w:r>
      <w:r>
        <w:rPr>
          <w:color w:val="333333"/>
          <w:w w:val="105"/>
          <w:sz w:val="19"/>
        </w:rPr>
        <w:t>订单查看，可以点击已付款、运输中进入订单页面</w:t>
      </w:r>
    </w:p>
    <w:p>
      <w:pPr>
        <w:pStyle w:val="13"/>
        <w:numPr>
          <w:ilvl w:val="0"/>
          <w:numId w:val="6"/>
        </w:numPr>
        <w:tabs>
          <w:tab w:val="left" w:pos="295"/>
        </w:tabs>
        <w:spacing w:before="135" w:after="0" w:line="206" w:lineRule="auto"/>
        <w:ind w:left="130" w:right="179" w:firstLine="0"/>
        <w:jc w:val="left"/>
        <w:rPr>
          <w:sz w:val="19"/>
        </w:rPr>
      </w:pPr>
      <w:r>
        <w:rPr>
          <w:color w:val="333333"/>
          <w:sz w:val="19"/>
        </w:rPr>
        <w:t>后台管理员登录，</w:t>
      </w:r>
      <w:r>
        <w:rPr>
          <w:rFonts w:ascii="Arial" w:eastAsia="Arial"/>
          <w:color w:val="333333"/>
          <w:sz w:val="19"/>
        </w:rPr>
        <w:t>Vant</w:t>
      </w:r>
      <w:r>
        <w:rPr>
          <w:color w:val="333333"/>
          <w:sz w:val="19"/>
        </w:rPr>
        <w:t>引入</w:t>
      </w:r>
      <w:r>
        <w:rPr>
          <w:rFonts w:ascii="Arial" w:eastAsia="Arial"/>
          <w:color w:val="333333"/>
          <w:sz w:val="19"/>
        </w:rPr>
        <w:t>van-popup</w:t>
      </w:r>
      <w:r>
        <w:rPr>
          <w:color w:val="333333"/>
          <w:sz w:val="19"/>
        </w:rPr>
        <w:t>弹窗功能，通过</w:t>
      </w:r>
      <w:r>
        <w:rPr>
          <w:rFonts w:ascii="Arial" w:eastAsia="Arial"/>
          <w:color w:val="333333"/>
          <w:sz w:val="19"/>
        </w:rPr>
        <w:t>input</w:t>
      </w:r>
      <w:r>
        <w:rPr>
          <w:color w:val="333333"/>
          <w:spacing w:val="-1"/>
          <w:sz w:val="19"/>
        </w:rPr>
        <w:t xml:space="preserve">输入账号密码，在数据库中查询，若成功     </w:t>
      </w:r>
      <w:r>
        <w:rPr>
          <w:color w:val="333333"/>
          <w:w w:val="110"/>
          <w:sz w:val="19"/>
        </w:rPr>
        <w:t>则登入，进入后台页面</w:t>
      </w:r>
    </w:p>
    <w:p>
      <w:pPr>
        <w:pStyle w:val="5"/>
        <w:spacing w:before="3"/>
        <w:rPr>
          <w:sz w:val="11"/>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7473" w:hRule="atLeast"/>
        </w:trPr>
        <w:tc>
          <w:tcPr>
            <w:tcW w:w="8884" w:type="dxa"/>
          </w:tcPr>
          <w:p>
            <w:pPr>
              <w:pStyle w:val="14"/>
              <w:spacing w:before="115"/>
              <w:rPr>
                <w:sz w:val="17"/>
              </w:rPr>
            </w:pPr>
            <w:r>
              <w:rPr>
                <w:color w:val="333333"/>
                <w:w w:val="105"/>
                <w:sz w:val="17"/>
              </w:rPr>
              <w:t>&lt;!-- wxss</w:t>
            </w:r>
            <w:r>
              <w:rPr>
                <w:rFonts w:hint="eastAsia" w:ascii="新宋体" w:eastAsia="新宋体"/>
                <w:color w:val="333333"/>
                <w:w w:val="105"/>
                <w:sz w:val="17"/>
              </w:rPr>
              <w:t xml:space="preserve">页面 </w:t>
            </w:r>
            <w:r>
              <w:rPr>
                <w:color w:val="333333"/>
                <w:w w:val="105"/>
                <w:sz w:val="17"/>
              </w:rPr>
              <w:t>--&gt;</w:t>
            </w:r>
          </w:p>
          <w:p>
            <w:pPr>
              <w:pStyle w:val="14"/>
              <w:spacing w:before="52"/>
              <w:rPr>
                <w:sz w:val="17"/>
              </w:rPr>
            </w:pPr>
            <w:r>
              <w:rPr>
                <w:color w:val="333333"/>
                <w:w w:val="105"/>
                <w:sz w:val="17"/>
              </w:rPr>
              <w:t xml:space="preserve">&lt;!-- </w:t>
            </w:r>
            <w:r>
              <w:rPr>
                <w:rFonts w:hint="eastAsia" w:ascii="新宋体" w:eastAsia="新宋体"/>
                <w:color w:val="333333"/>
                <w:w w:val="105"/>
                <w:sz w:val="17"/>
              </w:rPr>
              <w:t xml:space="preserve">登录弹窗 </w:t>
            </w:r>
            <w:r>
              <w:rPr>
                <w:color w:val="333333"/>
                <w:w w:val="105"/>
                <w:sz w:val="17"/>
              </w:rPr>
              <w:t>--&gt;</w:t>
            </w:r>
          </w:p>
          <w:p>
            <w:pPr>
              <w:pStyle w:val="14"/>
              <w:spacing w:before="88" w:line="381" w:lineRule="auto"/>
              <w:ind w:right="608"/>
              <w:rPr>
                <w:sz w:val="17"/>
              </w:rPr>
            </w:pPr>
            <w:r>
              <w:rPr>
                <w:color w:val="333333"/>
                <w:w w:val="105"/>
                <w:sz w:val="17"/>
              </w:rPr>
              <w:t>&lt;van-popup</w:t>
            </w:r>
            <w:r>
              <w:rPr>
                <w:color w:val="333333"/>
                <w:spacing w:val="-19"/>
                <w:w w:val="105"/>
                <w:sz w:val="17"/>
              </w:rPr>
              <w:t xml:space="preserve"> </w:t>
            </w:r>
            <w:r>
              <w:rPr>
                <w:color w:val="333333"/>
                <w:w w:val="105"/>
                <w:sz w:val="17"/>
              </w:rPr>
              <w:t>show="{{</w:t>
            </w:r>
            <w:r>
              <w:rPr>
                <w:color w:val="333333"/>
                <w:spacing w:val="-18"/>
                <w:w w:val="105"/>
                <w:sz w:val="17"/>
              </w:rPr>
              <w:t xml:space="preserve"> </w:t>
            </w:r>
            <w:r>
              <w:rPr>
                <w:color w:val="333333"/>
                <w:w w:val="105"/>
                <w:sz w:val="17"/>
              </w:rPr>
              <w:t>show_login</w:t>
            </w:r>
            <w:r>
              <w:rPr>
                <w:color w:val="333333"/>
                <w:spacing w:val="-18"/>
                <w:w w:val="105"/>
                <w:sz w:val="17"/>
              </w:rPr>
              <w:t xml:space="preserve"> </w:t>
            </w:r>
            <w:r>
              <w:rPr>
                <w:color w:val="333333"/>
                <w:w w:val="105"/>
                <w:sz w:val="17"/>
              </w:rPr>
              <w:t>}}"</w:t>
            </w:r>
            <w:r>
              <w:rPr>
                <w:color w:val="333333"/>
                <w:spacing w:val="-18"/>
                <w:w w:val="105"/>
                <w:sz w:val="17"/>
              </w:rPr>
              <w:t xml:space="preserve"> </w:t>
            </w:r>
            <w:r>
              <w:rPr>
                <w:color w:val="333333"/>
                <w:w w:val="105"/>
                <w:sz w:val="17"/>
              </w:rPr>
              <w:t>round</w:t>
            </w:r>
            <w:r>
              <w:rPr>
                <w:color w:val="333333"/>
                <w:spacing w:val="-18"/>
                <w:w w:val="105"/>
                <w:sz w:val="17"/>
              </w:rPr>
              <w:t xml:space="preserve"> </w:t>
            </w:r>
            <w:r>
              <w:rPr>
                <w:color w:val="333333"/>
                <w:w w:val="105"/>
                <w:sz w:val="17"/>
              </w:rPr>
              <w:t>closeable</w:t>
            </w:r>
            <w:r>
              <w:rPr>
                <w:color w:val="333333"/>
                <w:spacing w:val="-18"/>
                <w:w w:val="105"/>
                <w:sz w:val="17"/>
              </w:rPr>
              <w:t xml:space="preserve"> </w:t>
            </w:r>
            <w:r>
              <w:rPr>
                <w:color w:val="333333"/>
                <w:w w:val="105"/>
                <w:sz w:val="17"/>
              </w:rPr>
              <w:t>position="bottom"</w:t>
            </w:r>
            <w:r>
              <w:rPr>
                <w:color w:val="333333"/>
                <w:spacing w:val="-18"/>
                <w:w w:val="105"/>
                <w:sz w:val="17"/>
              </w:rPr>
              <w:t xml:space="preserve"> </w:t>
            </w:r>
            <w:r>
              <w:rPr>
                <w:color w:val="333333"/>
                <w:spacing w:val="-3"/>
                <w:w w:val="105"/>
                <w:sz w:val="17"/>
              </w:rPr>
              <w:t xml:space="preserve">custom- </w:t>
            </w:r>
            <w:r>
              <w:rPr>
                <w:color w:val="333333"/>
                <w:w w:val="105"/>
                <w:sz w:val="17"/>
              </w:rPr>
              <w:t>style="height:</w:t>
            </w:r>
            <w:r>
              <w:rPr>
                <w:color w:val="333333"/>
                <w:spacing w:val="-3"/>
                <w:w w:val="105"/>
                <w:sz w:val="17"/>
              </w:rPr>
              <w:t xml:space="preserve"> </w:t>
            </w:r>
            <w:r>
              <w:rPr>
                <w:color w:val="333333"/>
                <w:w w:val="105"/>
                <w:sz w:val="17"/>
              </w:rPr>
              <w:t>60%"</w:t>
            </w:r>
          </w:p>
          <w:p>
            <w:pPr>
              <w:pStyle w:val="14"/>
              <w:spacing w:before="0" w:line="170" w:lineRule="exact"/>
              <w:rPr>
                <w:sz w:val="17"/>
              </w:rPr>
            </w:pPr>
            <w:r>
              <w:rPr>
                <w:color w:val="333333"/>
                <w:w w:val="105"/>
                <w:sz w:val="17"/>
              </w:rPr>
              <w:t>bind:close="close_login_case"&gt;</w:t>
            </w:r>
          </w:p>
          <w:p>
            <w:pPr>
              <w:pStyle w:val="14"/>
              <w:ind w:left="607"/>
              <w:rPr>
                <w:sz w:val="17"/>
              </w:rPr>
            </w:pPr>
            <w:r>
              <w:rPr>
                <w:color w:val="333333"/>
                <w:w w:val="105"/>
                <w:sz w:val="17"/>
              </w:rPr>
              <w:t>&lt;view class="lay_col_sta pad_20"&gt;</w:t>
            </w:r>
          </w:p>
          <w:p>
            <w:pPr>
              <w:pStyle w:val="14"/>
              <w:spacing w:before="101"/>
              <w:ind w:left="1030"/>
              <w:rPr>
                <w:sz w:val="17"/>
              </w:rPr>
            </w:pPr>
            <w:r>
              <w:rPr>
                <w:color w:val="333333"/>
                <w:w w:val="105"/>
                <w:sz w:val="17"/>
              </w:rPr>
              <w:t>&lt;view class="lay_row_cen" style="height: 100rpx;"&gt;</w:t>
            </w:r>
          </w:p>
          <w:p>
            <w:pPr>
              <w:pStyle w:val="14"/>
              <w:spacing w:before="64"/>
              <w:ind w:left="1453"/>
              <w:rPr>
                <w:sz w:val="17"/>
              </w:rPr>
            </w:pPr>
            <w:r>
              <w:rPr>
                <w:color w:val="333333"/>
                <w:w w:val="105"/>
                <w:sz w:val="17"/>
              </w:rPr>
              <w:t>&lt;text&gt;</w:t>
            </w:r>
            <w:r>
              <w:rPr>
                <w:rFonts w:hint="eastAsia" w:ascii="新宋体" w:eastAsia="新宋体"/>
                <w:color w:val="333333"/>
                <w:w w:val="105"/>
                <w:sz w:val="17"/>
              </w:rPr>
              <w:t>登录</w:t>
            </w:r>
            <w:r>
              <w:rPr>
                <w:color w:val="333333"/>
                <w:w w:val="105"/>
                <w:sz w:val="17"/>
              </w:rPr>
              <w:t>&lt;/text&gt;</w:t>
            </w:r>
          </w:p>
          <w:p>
            <w:pPr>
              <w:pStyle w:val="14"/>
              <w:spacing w:before="88"/>
              <w:ind w:left="1030"/>
              <w:rPr>
                <w:sz w:val="17"/>
              </w:rPr>
            </w:pPr>
            <w:r>
              <w:rPr>
                <w:color w:val="333333"/>
                <w:w w:val="105"/>
                <w:sz w:val="17"/>
              </w:rPr>
              <w:t>&lt;/view&gt;</w:t>
            </w:r>
          </w:p>
          <w:p>
            <w:pPr>
              <w:pStyle w:val="14"/>
              <w:ind w:left="1030"/>
              <w:rPr>
                <w:sz w:val="17"/>
              </w:rPr>
            </w:pPr>
            <w:r>
              <w:rPr>
                <w:color w:val="333333"/>
                <w:w w:val="105"/>
                <w:sz w:val="17"/>
              </w:rPr>
              <w:t>&lt;view class="lay_row_sta" style="width: 70%;margin-top: 90rpx;"&gt;</w:t>
            </w:r>
          </w:p>
          <w:p>
            <w:pPr>
              <w:pStyle w:val="14"/>
              <w:ind w:left="1453"/>
              <w:rPr>
                <w:sz w:val="17"/>
              </w:rPr>
            </w:pPr>
            <w:r>
              <w:rPr>
                <w:color w:val="333333"/>
                <w:w w:val="105"/>
                <w:sz w:val="17"/>
              </w:rPr>
              <w:t>&lt;van-icon name="friends-o" /&gt;</w:t>
            </w:r>
          </w:p>
          <w:p>
            <w:pPr>
              <w:pStyle w:val="14"/>
              <w:spacing w:before="65" w:line="336" w:lineRule="auto"/>
              <w:ind w:right="506" w:firstLine="1269"/>
              <w:rPr>
                <w:sz w:val="17"/>
              </w:rPr>
            </w:pPr>
            <w:r>
              <w:rPr>
                <w:color w:val="333333"/>
                <w:w w:val="105"/>
                <w:sz w:val="17"/>
              </w:rPr>
              <w:t>&lt;input type="text" placeholder="</w:t>
            </w:r>
            <w:r>
              <w:rPr>
                <w:rFonts w:hint="eastAsia" w:ascii="新宋体" w:eastAsia="新宋体"/>
                <w:color w:val="333333"/>
                <w:w w:val="105"/>
                <w:sz w:val="17"/>
              </w:rPr>
              <w:t>账号</w:t>
            </w:r>
            <w:r>
              <w:rPr>
                <w:color w:val="333333"/>
                <w:spacing w:val="-13"/>
                <w:w w:val="105"/>
                <w:sz w:val="17"/>
              </w:rPr>
              <w:t xml:space="preserve">" </w:t>
            </w:r>
            <w:r>
              <w:rPr>
                <w:color w:val="333333"/>
                <w:w w:val="105"/>
                <w:sz w:val="17"/>
              </w:rPr>
              <w:t xml:space="preserve">style="margin-left: </w:t>
            </w:r>
            <w:r>
              <w:rPr>
                <w:color w:val="333333"/>
                <w:spacing w:val="-3"/>
                <w:w w:val="105"/>
                <w:sz w:val="17"/>
              </w:rPr>
              <w:t xml:space="preserve">20rpx;" </w:t>
            </w:r>
            <w:r>
              <w:rPr>
                <w:color w:val="333333"/>
                <w:w w:val="105"/>
                <w:sz w:val="17"/>
              </w:rPr>
              <w:t>data-name="username" bindinput="input_msg"/&gt;</w:t>
            </w:r>
          </w:p>
          <w:p>
            <w:pPr>
              <w:pStyle w:val="14"/>
              <w:spacing w:before="33"/>
              <w:ind w:left="1030"/>
              <w:rPr>
                <w:sz w:val="17"/>
              </w:rPr>
            </w:pPr>
            <w:r>
              <w:rPr>
                <w:color w:val="333333"/>
                <w:w w:val="105"/>
                <w:sz w:val="17"/>
              </w:rPr>
              <w:t>&lt;/view&gt;</w:t>
            </w:r>
          </w:p>
          <w:p>
            <w:pPr>
              <w:pStyle w:val="14"/>
              <w:spacing w:line="381" w:lineRule="auto"/>
              <w:ind w:right="286" w:firstLine="846"/>
              <w:rPr>
                <w:sz w:val="17"/>
              </w:rPr>
            </w:pPr>
            <w:r>
              <w:rPr>
                <w:color w:val="333333"/>
                <w:w w:val="105"/>
                <w:sz w:val="17"/>
              </w:rPr>
              <w:t>&lt;van-divider</w:t>
            </w:r>
            <w:r>
              <w:rPr>
                <w:color w:val="333333"/>
                <w:spacing w:val="-45"/>
                <w:w w:val="105"/>
                <w:sz w:val="17"/>
              </w:rPr>
              <w:t xml:space="preserve"> </w:t>
            </w:r>
            <w:r>
              <w:rPr>
                <w:color w:val="333333"/>
                <w:w w:val="105"/>
                <w:sz w:val="17"/>
              </w:rPr>
              <w:t>style="width:</w:t>
            </w:r>
            <w:r>
              <w:rPr>
                <w:color w:val="333333"/>
                <w:spacing w:val="-45"/>
                <w:w w:val="105"/>
                <w:sz w:val="17"/>
              </w:rPr>
              <w:t xml:space="preserve"> </w:t>
            </w:r>
            <w:r>
              <w:rPr>
                <w:color w:val="333333"/>
                <w:w w:val="105"/>
                <w:sz w:val="17"/>
              </w:rPr>
              <w:t>70%;"</w:t>
            </w:r>
            <w:r>
              <w:rPr>
                <w:color w:val="333333"/>
                <w:spacing w:val="-44"/>
                <w:w w:val="105"/>
                <w:sz w:val="17"/>
              </w:rPr>
              <w:t xml:space="preserve"> </w:t>
            </w:r>
            <w:r>
              <w:rPr>
                <w:color w:val="333333"/>
                <w:w w:val="105"/>
                <w:sz w:val="17"/>
              </w:rPr>
              <w:t>custom-style="margin-top:10rpx;margin- bottom:10rpx;"/&gt;</w:t>
            </w:r>
          </w:p>
          <w:p>
            <w:pPr>
              <w:pStyle w:val="14"/>
              <w:spacing w:before="0" w:line="170" w:lineRule="exact"/>
              <w:ind w:left="1030"/>
              <w:rPr>
                <w:sz w:val="17"/>
              </w:rPr>
            </w:pPr>
            <w:r>
              <w:rPr>
                <w:color w:val="333333"/>
                <w:w w:val="105"/>
                <w:sz w:val="17"/>
              </w:rPr>
              <w:t>&lt;view class="lay_row_sta" style="width: 70%;margin-top: 50rpx;"&gt;</w:t>
            </w:r>
          </w:p>
          <w:p>
            <w:pPr>
              <w:pStyle w:val="14"/>
              <w:ind w:left="1453"/>
              <w:rPr>
                <w:sz w:val="17"/>
              </w:rPr>
            </w:pPr>
            <w:r>
              <w:rPr>
                <w:color w:val="333333"/>
                <w:w w:val="105"/>
                <w:sz w:val="17"/>
              </w:rPr>
              <w:t>&lt;van-icon name="friends-o" /&gt;</w:t>
            </w:r>
          </w:p>
          <w:p>
            <w:pPr>
              <w:pStyle w:val="14"/>
              <w:spacing w:before="64" w:line="336" w:lineRule="auto"/>
              <w:ind w:right="81" w:firstLine="1269"/>
              <w:rPr>
                <w:sz w:val="17"/>
              </w:rPr>
            </w:pPr>
            <w:r>
              <w:rPr>
                <w:color w:val="333333"/>
                <w:w w:val="105"/>
                <w:sz w:val="17"/>
              </w:rPr>
              <w:t>&lt;input type="password" placeholder="</w:t>
            </w:r>
            <w:r>
              <w:rPr>
                <w:rFonts w:hint="eastAsia" w:ascii="新宋体" w:eastAsia="新宋体"/>
                <w:color w:val="333333"/>
                <w:w w:val="105"/>
                <w:sz w:val="17"/>
              </w:rPr>
              <w:t>密码</w:t>
            </w:r>
            <w:r>
              <w:rPr>
                <w:color w:val="333333"/>
                <w:spacing w:val="-14"/>
                <w:w w:val="105"/>
                <w:sz w:val="17"/>
              </w:rPr>
              <w:t xml:space="preserve">" </w:t>
            </w:r>
            <w:r>
              <w:rPr>
                <w:color w:val="333333"/>
                <w:w w:val="105"/>
                <w:sz w:val="17"/>
              </w:rPr>
              <w:t xml:space="preserve">style="margin-left: </w:t>
            </w:r>
            <w:r>
              <w:rPr>
                <w:color w:val="333333"/>
                <w:spacing w:val="-3"/>
                <w:w w:val="105"/>
                <w:sz w:val="17"/>
              </w:rPr>
              <w:t xml:space="preserve">20rpx;" </w:t>
            </w:r>
            <w:r>
              <w:rPr>
                <w:color w:val="333333"/>
                <w:w w:val="105"/>
                <w:sz w:val="17"/>
              </w:rPr>
              <w:t>data-name="password" bindinput="input_msg"/&gt;</w:t>
            </w:r>
          </w:p>
          <w:p>
            <w:pPr>
              <w:pStyle w:val="14"/>
              <w:spacing w:before="33"/>
              <w:ind w:left="1030"/>
              <w:rPr>
                <w:sz w:val="17"/>
              </w:rPr>
            </w:pPr>
            <w:r>
              <w:rPr>
                <w:color w:val="333333"/>
                <w:w w:val="105"/>
                <w:sz w:val="17"/>
              </w:rPr>
              <w:t>&lt;/view&gt;</w:t>
            </w:r>
          </w:p>
          <w:p>
            <w:pPr>
              <w:pStyle w:val="14"/>
              <w:spacing w:before="101" w:line="381" w:lineRule="auto"/>
              <w:ind w:right="286" w:firstLine="846"/>
              <w:rPr>
                <w:sz w:val="17"/>
              </w:rPr>
            </w:pPr>
            <w:r>
              <w:rPr>
                <w:color w:val="333333"/>
                <w:w w:val="105"/>
                <w:sz w:val="17"/>
              </w:rPr>
              <w:t>&lt;van-divider</w:t>
            </w:r>
            <w:r>
              <w:rPr>
                <w:color w:val="333333"/>
                <w:spacing w:val="-45"/>
                <w:w w:val="105"/>
                <w:sz w:val="17"/>
              </w:rPr>
              <w:t xml:space="preserve"> </w:t>
            </w:r>
            <w:r>
              <w:rPr>
                <w:color w:val="333333"/>
                <w:w w:val="105"/>
                <w:sz w:val="17"/>
              </w:rPr>
              <w:t>style="width:</w:t>
            </w:r>
            <w:r>
              <w:rPr>
                <w:color w:val="333333"/>
                <w:spacing w:val="-45"/>
                <w:w w:val="105"/>
                <w:sz w:val="17"/>
              </w:rPr>
              <w:t xml:space="preserve"> </w:t>
            </w:r>
            <w:r>
              <w:rPr>
                <w:color w:val="333333"/>
                <w:w w:val="105"/>
                <w:sz w:val="17"/>
              </w:rPr>
              <w:t>70%;"</w:t>
            </w:r>
            <w:r>
              <w:rPr>
                <w:color w:val="333333"/>
                <w:spacing w:val="-44"/>
                <w:w w:val="105"/>
                <w:sz w:val="17"/>
              </w:rPr>
              <w:t xml:space="preserve"> </w:t>
            </w:r>
            <w:r>
              <w:rPr>
                <w:color w:val="333333"/>
                <w:w w:val="105"/>
                <w:sz w:val="17"/>
              </w:rPr>
              <w:t>custom-style="margin-top:10rpx;margin- bottom:10rpx;"/&gt;</w:t>
            </w:r>
          </w:p>
          <w:p>
            <w:pPr>
              <w:pStyle w:val="14"/>
              <w:spacing w:before="0" w:line="331" w:lineRule="auto"/>
              <w:ind w:right="712" w:firstLine="846"/>
              <w:rPr>
                <w:sz w:val="17"/>
              </w:rPr>
            </w:pPr>
            <w:r>
              <w:rPr>
                <w:color w:val="333333"/>
                <w:w w:val="105"/>
                <w:sz w:val="17"/>
              </w:rPr>
              <w:t>&lt;button</w:t>
            </w:r>
            <w:r>
              <w:rPr>
                <w:color w:val="333333"/>
                <w:spacing w:val="-33"/>
                <w:w w:val="105"/>
                <w:sz w:val="17"/>
              </w:rPr>
              <w:t xml:space="preserve"> </w:t>
            </w:r>
            <w:r>
              <w:rPr>
                <w:color w:val="333333"/>
                <w:w w:val="105"/>
                <w:sz w:val="17"/>
              </w:rPr>
              <w:t>style="width:</w:t>
            </w:r>
            <w:r>
              <w:rPr>
                <w:color w:val="333333"/>
                <w:spacing w:val="-32"/>
                <w:w w:val="105"/>
                <w:sz w:val="17"/>
              </w:rPr>
              <w:t xml:space="preserve"> </w:t>
            </w:r>
            <w:r>
              <w:rPr>
                <w:color w:val="333333"/>
                <w:w w:val="105"/>
                <w:sz w:val="17"/>
              </w:rPr>
              <w:t>70%;margin-top:</w:t>
            </w:r>
            <w:r>
              <w:rPr>
                <w:color w:val="333333"/>
                <w:spacing w:val="-33"/>
                <w:w w:val="105"/>
                <w:sz w:val="17"/>
              </w:rPr>
              <w:t xml:space="preserve"> </w:t>
            </w:r>
            <w:r>
              <w:rPr>
                <w:color w:val="333333"/>
                <w:w w:val="105"/>
                <w:sz w:val="17"/>
              </w:rPr>
              <w:t>80rpx;"</w:t>
            </w:r>
            <w:r>
              <w:rPr>
                <w:color w:val="333333"/>
                <w:spacing w:val="-32"/>
                <w:w w:val="105"/>
                <w:sz w:val="17"/>
              </w:rPr>
              <w:t xml:space="preserve"> </w:t>
            </w:r>
            <w:r>
              <w:rPr>
                <w:color w:val="333333"/>
                <w:w w:val="105"/>
                <w:sz w:val="17"/>
              </w:rPr>
              <w:t>bindtap="login_admin" disabled="{{is_login?'true':''}}"&gt;</w:t>
            </w:r>
            <w:r>
              <w:rPr>
                <w:rFonts w:hint="eastAsia" w:ascii="新宋体" w:eastAsia="新宋体"/>
                <w:color w:val="333333"/>
                <w:w w:val="105"/>
                <w:sz w:val="17"/>
              </w:rPr>
              <w:t>登录</w:t>
            </w:r>
            <w:r>
              <w:rPr>
                <w:color w:val="333333"/>
                <w:w w:val="105"/>
                <w:sz w:val="17"/>
              </w:rPr>
              <w:t>&lt;/button&gt;</w:t>
            </w:r>
          </w:p>
          <w:p>
            <w:pPr>
              <w:pStyle w:val="14"/>
              <w:spacing w:before="4"/>
              <w:ind w:left="607"/>
              <w:rPr>
                <w:sz w:val="17"/>
              </w:rPr>
            </w:pPr>
            <w:r>
              <w:rPr>
                <w:color w:val="333333"/>
                <w:w w:val="105"/>
                <w:sz w:val="17"/>
              </w:rPr>
              <w:t>&lt;/view&gt;</w:t>
            </w:r>
          </w:p>
          <w:p>
            <w:pPr>
              <w:pStyle w:val="14"/>
              <w:rPr>
                <w:sz w:val="17"/>
              </w:rPr>
            </w:pPr>
            <w:r>
              <w:rPr>
                <w:color w:val="333333"/>
                <w:w w:val="105"/>
                <w:sz w:val="17"/>
              </w:rPr>
              <w:t>&lt;/van-popup&gt;</w:t>
            </w:r>
          </w:p>
        </w:tc>
      </w:tr>
    </w:tbl>
    <w:p>
      <w:pPr>
        <w:pStyle w:val="5"/>
        <w:spacing w:before="11"/>
        <w:rPr>
          <w:sz w:val="9"/>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10624" w:hRule="atLeast"/>
        </w:trPr>
        <w:tc>
          <w:tcPr>
            <w:tcW w:w="8884" w:type="dxa"/>
            <w:tcBorders>
              <w:top w:val="nil"/>
            </w:tcBorders>
          </w:tcPr>
          <w:p>
            <w:pPr>
              <w:pStyle w:val="14"/>
              <w:spacing w:before="25"/>
              <w:ind w:left="0" w:right="7772"/>
              <w:jc w:val="right"/>
              <w:rPr>
                <w:rFonts w:hint="eastAsia" w:ascii="新宋体" w:eastAsia="新宋体"/>
                <w:sz w:val="17"/>
              </w:rPr>
            </w:pPr>
            <w:r>
              <w:rPr>
                <w:color w:val="333333"/>
                <w:w w:val="105"/>
                <w:sz w:val="17"/>
              </w:rPr>
              <w:t>// js</w:t>
            </w:r>
            <w:r>
              <w:rPr>
                <w:rFonts w:hint="eastAsia" w:ascii="新宋体" w:eastAsia="新宋体"/>
                <w:color w:val="333333"/>
                <w:w w:val="105"/>
                <w:sz w:val="17"/>
              </w:rPr>
              <w:t>页面</w:t>
            </w:r>
          </w:p>
          <w:p>
            <w:pPr>
              <w:pStyle w:val="14"/>
              <w:spacing w:before="52"/>
              <w:rPr>
                <w:rFonts w:hint="eastAsia" w:ascii="新宋体" w:eastAsia="新宋体"/>
                <w:sz w:val="17"/>
              </w:rPr>
            </w:pPr>
            <w:r>
              <w:rPr>
                <w:color w:val="333333"/>
                <w:w w:val="105"/>
                <w:sz w:val="17"/>
              </w:rPr>
              <w:t xml:space="preserve">// </w:t>
            </w:r>
            <w:r>
              <w:rPr>
                <w:rFonts w:hint="eastAsia" w:ascii="新宋体" w:eastAsia="新宋体"/>
                <w:color w:val="333333"/>
                <w:w w:val="105"/>
                <w:sz w:val="17"/>
              </w:rPr>
              <w:t>后台登录</w:t>
            </w:r>
          </w:p>
          <w:p>
            <w:pPr>
              <w:pStyle w:val="14"/>
              <w:spacing w:before="88"/>
              <w:ind w:left="607"/>
              <w:rPr>
                <w:sz w:val="17"/>
              </w:rPr>
            </w:pPr>
            <w:r>
              <w:rPr>
                <w:color w:val="333333"/>
                <w:w w:val="105"/>
                <w:sz w:val="17"/>
              </w:rPr>
              <w:t>login_admin(){</w:t>
            </w:r>
          </w:p>
          <w:p>
            <w:pPr>
              <w:pStyle w:val="14"/>
              <w:spacing w:line="381" w:lineRule="auto"/>
              <w:ind w:left="1030" w:right="4844"/>
              <w:rPr>
                <w:sz w:val="17"/>
              </w:rPr>
            </w:pPr>
            <w:r>
              <w:rPr>
                <w:color w:val="333333"/>
                <w:w w:val="105"/>
                <w:sz w:val="17"/>
              </w:rPr>
              <w:t xml:space="preserve">let that = this </w:t>
            </w:r>
            <w:r>
              <w:rPr>
                <w:color w:val="333333"/>
                <w:sz w:val="17"/>
              </w:rPr>
              <w:t>wx.showLoading({</w:t>
            </w:r>
          </w:p>
          <w:p>
            <w:pPr>
              <w:pStyle w:val="14"/>
              <w:spacing w:before="0" w:line="182" w:lineRule="exact"/>
              <w:ind w:left="1453"/>
              <w:rPr>
                <w:sz w:val="17"/>
              </w:rPr>
            </w:pPr>
            <w:r>
              <w:rPr>
                <w:color w:val="333333"/>
                <w:w w:val="105"/>
                <w:sz w:val="17"/>
              </w:rPr>
              <w:t>title: '</w:t>
            </w:r>
            <w:r>
              <w:rPr>
                <w:rFonts w:hint="eastAsia" w:ascii="新宋体" w:eastAsia="新宋体"/>
                <w:color w:val="333333"/>
                <w:w w:val="105"/>
                <w:sz w:val="17"/>
              </w:rPr>
              <w:t>登录中</w:t>
            </w:r>
            <w:r>
              <w:rPr>
                <w:color w:val="333333"/>
                <w:w w:val="105"/>
                <w:sz w:val="17"/>
              </w:rPr>
              <w:t>',</w:t>
            </w:r>
          </w:p>
          <w:p>
            <w:pPr>
              <w:pStyle w:val="14"/>
              <w:spacing w:before="89"/>
              <w:ind w:left="1242"/>
              <w:rPr>
                <w:sz w:val="17"/>
              </w:rPr>
            </w:pPr>
            <w:r>
              <w:rPr>
                <w:color w:val="333333"/>
                <w:w w:val="105"/>
                <w:sz w:val="17"/>
              </w:rPr>
              <w:t>})</w:t>
            </w:r>
          </w:p>
          <w:p>
            <w:pPr>
              <w:pStyle w:val="14"/>
              <w:spacing w:line="381" w:lineRule="auto"/>
              <w:ind w:left="1453" w:right="1773" w:hanging="424"/>
              <w:rPr>
                <w:sz w:val="17"/>
              </w:rPr>
            </w:pPr>
            <w:r>
              <w:rPr>
                <w:color w:val="333333"/>
                <w:w w:val="105"/>
                <w:sz w:val="17"/>
              </w:rPr>
              <w:t>if(that.data.username</w:t>
            </w:r>
            <w:r>
              <w:rPr>
                <w:color w:val="333333"/>
                <w:spacing w:val="-17"/>
                <w:w w:val="105"/>
                <w:sz w:val="17"/>
              </w:rPr>
              <w:t xml:space="preserve"> </w:t>
            </w:r>
            <w:r>
              <w:rPr>
                <w:color w:val="333333"/>
                <w:w w:val="105"/>
                <w:sz w:val="17"/>
              </w:rPr>
              <w:t>==</w:t>
            </w:r>
            <w:r>
              <w:rPr>
                <w:color w:val="333333"/>
                <w:spacing w:val="-16"/>
                <w:w w:val="105"/>
                <w:sz w:val="17"/>
              </w:rPr>
              <w:t xml:space="preserve"> </w:t>
            </w:r>
            <w:r>
              <w:rPr>
                <w:color w:val="333333"/>
                <w:w w:val="105"/>
                <w:sz w:val="17"/>
              </w:rPr>
              <w:t>''</w:t>
            </w:r>
            <w:r>
              <w:rPr>
                <w:color w:val="333333"/>
                <w:spacing w:val="-16"/>
                <w:w w:val="105"/>
                <w:sz w:val="17"/>
              </w:rPr>
              <w:t xml:space="preserve"> </w:t>
            </w:r>
            <w:r>
              <w:rPr>
                <w:color w:val="333333"/>
                <w:w w:val="105"/>
                <w:sz w:val="17"/>
              </w:rPr>
              <w:t>||</w:t>
            </w:r>
            <w:r>
              <w:rPr>
                <w:color w:val="333333"/>
                <w:spacing w:val="-17"/>
                <w:w w:val="105"/>
                <w:sz w:val="17"/>
              </w:rPr>
              <w:t xml:space="preserve"> </w:t>
            </w:r>
            <w:r>
              <w:rPr>
                <w:color w:val="333333"/>
                <w:w w:val="105"/>
                <w:sz w:val="17"/>
              </w:rPr>
              <w:t>that.data.password</w:t>
            </w:r>
            <w:r>
              <w:rPr>
                <w:color w:val="333333"/>
                <w:spacing w:val="-16"/>
                <w:w w:val="105"/>
                <w:sz w:val="17"/>
              </w:rPr>
              <w:t xml:space="preserve"> </w:t>
            </w:r>
            <w:r>
              <w:rPr>
                <w:color w:val="333333"/>
                <w:w w:val="105"/>
                <w:sz w:val="17"/>
              </w:rPr>
              <w:t>==</w:t>
            </w:r>
            <w:r>
              <w:rPr>
                <w:color w:val="333333"/>
                <w:spacing w:val="-16"/>
                <w:w w:val="105"/>
                <w:sz w:val="17"/>
              </w:rPr>
              <w:t xml:space="preserve"> </w:t>
            </w:r>
            <w:r>
              <w:rPr>
                <w:color w:val="333333"/>
                <w:spacing w:val="-4"/>
                <w:w w:val="105"/>
                <w:sz w:val="17"/>
              </w:rPr>
              <w:t xml:space="preserve">''){ </w:t>
            </w:r>
            <w:r>
              <w:rPr>
                <w:color w:val="333333"/>
                <w:w w:val="105"/>
                <w:sz w:val="17"/>
              </w:rPr>
              <w:t>wx.showToast({</w:t>
            </w:r>
          </w:p>
          <w:p>
            <w:pPr>
              <w:pStyle w:val="14"/>
              <w:spacing w:before="0" w:line="182" w:lineRule="exact"/>
              <w:ind w:left="1665"/>
              <w:rPr>
                <w:sz w:val="17"/>
              </w:rPr>
            </w:pPr>
            <w:r>
              <w:rPr>
                <w:color w:val="333333"/>
                <w:w w:val="105"/>
                <w:sz w:val="17"/>
              </w:rPr>
              <w:t>title: '</w:t>
            </w:r>
            <w:r>
              <w:rPr>
                <w:rFonts w:hint="eastAsia" w:ascii="新宋体" w:eastAsia="新宋体"/>
                <w:color w:val="333333"/>
                <w:w w:val="105"/>
                <w:sz w:val="17"/>
              </w:rPr>
              <w:t>请输入账号或密码</w:t>
            </w:r>
            <w:r>
              <w:rPr>
                <w:color w:val="333333"/>
                <w:w w:val="105"/>
                <w:sz w:val="17"/>
              </w:rPr>
              <w:t>',</w:t>
            </w:r>
          </w:p>
          <w:p>
            <w:pPr>
              <w:pStyle w:val="14"/>
              <w:spacing w:before="88"/>
              <w:ind w:left="1665"/>
              <w:rPr>
                <w:sz w:val="17"/>
              </w:rPr>
            </w:pPr>
            <w:r>
              <w:rPr>
                <w:color w:val="333333"/>
                <w:w w:val="105"/>
                <w:sz w:val="17"/>
              </w:rPr>
              <w:t>icon:"none"</w:t>
            </w:r>
          </w:p>
          <w:p>
            <w:pPr>
              <w:pStyle w:val="14"/>
              <w:ind w:left="1453"/>
              <w:rPr>
                <w:sz w:val="17"/>
              </w:rPr>
            </w:pPr>
            <w:r>
              <w:rPr>
                <w:color w:val="333333"/>
                <w:w w:val="105"/>
                <w:sz w:val="17"/>
              </w:rPr>
              <w:t>})</w:t>
            </w:r>
          </w:p>
          <w:p>
            <w:pPr>
              <w:pStyle w:val="14"/>
              <w:ind w:left="0" w:right="7700"/>
              <w:jc w:val="right"/>
              <w:rPr>
                <w:sz w:val="17"/>
              </w:rPr>
            </w:pPr>
            <w:r>
              <w:rPr>
                <w:color w:val="333333"/>
                <w:w w:val="103"/>
                <w:sz w:val="17"/>
              </w:rPr>
              <w:t>}</w:t>
            </w:r>
          </w:p>
          <w:p>
            <w:pPr>
              <w:pStyle w:val="14"/>
              <w:ind w:left="1030"/>
              <w:rPr>
                <w:sz w:val="17"/>
              </w:rPr>
            </w:pPr>
            <w:r>
              <w:rPr>
                <w:color w:val="333333"/>
                <w:w w:val="105"/>
                <w:sz w:val="17"/>
              </w:rPr>
              <w:t>else{</w:t>
            </w:r>
          </w:p>
          <w:p>
            <w:pPr>
              <w:pStyle w:val="14"/>
              <w:spacing w:line="381" w:lineRule="auto"/>
              <w:ind w:left="1876" w:right="4844" w:hanging="424"/>
              <w:rPr>
                <w:sz w:val="17"/>
              </w:rPr>
            </w:pPr>
            <w:r>
              <w:rPr>
                <w:color w:val="333333"/>
                <w:w w:val="105"/>
                <w:sz w:val="17"/>
              </w:rPr>
              <w:t xml:space="preserve">that.setData({ </w:t>
            </w:r>
            <w:r>
              <w:rPr>
                <w:color w:val="333333"/>
                <w:sz w:val="17"/>
              </w:rPr>
              <w:t>is_login:true</w:t>
            </w:r>
          </w:p>
          <w:p>
            <w:pPr>
              <w:pStyle w:val="14"/>
              <w:spacing w:before="0" w:line="170" w:lineRule="exact"/>
              <w:ind w:left="1453"/>
              <w:rPr>
                <w:sz w:val="17"/>
              </w:rPr>
            </w:pPr>
            <w:r>
              <w:rPr>
                <w:color w:val="333333"/>
                <w:w w:val="105"/>
                <w:sz w:val="17"/>
              </w:rPr>
              <w:t>})</w:t>
            </w:r>
          </w:p>
          <w:p>
            <w:pPr>
              <w:pStyle w:val="14"/>
              <w:spacing w:line="381" w:lineRule="auto"/>
              <w:ind w:left="1876" w:right="3667" w:hanging="424"/>
              <w:rPr>
                <w:sz w:val="17"/>
              </w:rPr>
            </w:pPr>
            <w:r>
              <w:rPr>
                <w:color w:val="333333"/>
                <w:w w:val="105"/>
                <w:sz w:val="17"/>
              </w:rPr>
              <w:t xml:space="preserve">db.collection('admin').where({ </w:t>
            </w:r>
            <w:r>
              <w:rPr>
                <w:color w:val="333333"/>
                <w:sz w:val="17"/>
              </w:rPr>
              <w:t>username:that.data.username, password:that.data.password,</w:t>
            </w:r>
          </w:p>
          <w:p>
            <w:pPr>
              <w:pStyle w:val="14"/>
              <w:spacing w:before="0" w:line="333" w:lineRule="auto"/>
              <w:ind w:left="1876" w:right="3993" w:hanging="424"/>
              <w:rPr>
                <w:sz w:val="17"/>
              </w:rPr>
            </w:pPr>
            <w:r>
              <w:rPr>
                <w:color w:val="333333"/>
                <w:w w:val="105"/>
                <w:sz w:val="17"/>
              </w:rPr>
              <w:t xml:space="preserve">}).get().then(res=&gt;{ </w:t>
            </w:r>
            <w:r>
              <w:rPr>
                <w:color w:val="333333"/>
                <w:sz w:val="17"/>
              </w:rPr>
              <w:t>console.log('</w:t>
            </w:r>
            <w:r>
              <w:rPr>
                <w:rFonts w:hint="eastAsia" w:ascii="新宋体" w:eastAsia="新宋体"/>
                <w:color w:val="333333"/>
                <w:sz w:val="17"/>
              </w:rPr>
              <w:t>登录</w:t>
            </w:r>
            <w:r>
              <w:rPr>
                <w:color w:val="333333"/>
                <w:sz w:val="17"/>
              </w:rPr>
              <w:t xml:space="preserve">',res) </w:t>
            </w:r>
            <w:r>
              <w:rPr>
                <w:color w:val="333333"/>
                <w:w w:val="105"/>
                <w:sz w:val="17"/>
              </w:rPr>
              <w:t>that.setData({</w:t>
            </w:r>
          </w:p>
          <w:p>
            <w:pPr>
              <w:pStyle w:val="14"/>
              <w:spacing w:before="35"/>
              <w:ind w:left="2300"/>
              <w:rPr>
                <w:sz w:val="17"/>
              </w:rPr>
            </w:pPr>
            <w:r>
              <w:rPr>
                <w:color w:val="333333"/>
                <w:w w:val="105"/>
                <w:sz w:val="17"/>
              </w:rPr>
              <w:t>is_login:false</w:t>
            </w:r>
          </w:p>
          <w:p>
            <w:pPr>
              <w:pStyle w:val="14"/>
              <w:ind w:left="1876"/>
              <w:rPr>
                <w:sz w:val="17"/>
              </w:rPr>
            </w:pPr>
            <w:r>
              <w:rPr>
                <w:color w:val="333333"/>
                <w:w w:val="105"/>
                <w:sz w:val="17"/>
              </w:rPr>
              <w:t>})</w:t>
            </w:r>
          </w:p>
          <w:p>
            <w:pPr>
              <w:pStyle w:val="14"/>
              <w:spacing w:line="381" w:lineRule="auto"/>
              <w:ind w:left="1876" w:right="3667"/>
              <w:rPr>
                <w:sz w:val="17"/>
              </w:rPr>
            </w:pPr>
            <w:r>
              <w:rPr>
                <w:color w:val="333333"/>
                <w:w w:val="105"/>
                <w:sz w:val="17"/>
              </w:rPr>
              <w:t xml:space="preserve">wx.hideLoading() </w:t>
            </w:r>
            <w:r>
              <w:rPr>
                <w:color w:val="333333"/>
                <w:sz w:val="17"/>
              </w:rPr>
              <w:t>if(res.data.length==0){</w:t>
            </w:r>
          </w:p>
          <w:p>
            <w:pPr>
              <w:pStyle w:val="14"/>
              <w:spacing w:before="0" w:line="170" w:lineRule="exact"/>
              <w:ind w:left="2300"/>
              <w:rPr>
                <w:sz w:val="17"/>
              </w:rPr>
            </w:pPr>
            <w:r>
              <w:rPr>
                <w:color w:val="333333"/>
                <w:w w:val="105"/>
                <w:sz w:val="17"/>
              </w:rPr>
              <w:t>wx.showToast({</w:t>
            </w:r>
          </w:p>
          <w:p>
            <w:pPr>
              <w:pStyle w:val="14"/>
              <w:spacing w:before="65"/>
              <w:ind w:left="2511"/>
              <w:rPr>
                <w:sz w:val="17"/>
              </w:rPr>
            </w:pPr>
            <w:r>
              <w:rPr>
                <w:color w:val="333333"/>
                <w:w w:val="105"/>
                <w:sz w:val="17"/>
              </w:rPr>
              <w:t>title: '</w:t>
            </w:r>
            <w:r>
              <w:rPr>
                <w:rFonts w:hint="eastAsia" w:ascii="新宋体" w:eastAsia="新宋体"/>
                <w:color w:val="333333"/>
                <w:w w:val="105"/>
                <w:sz w:val="17"/>
              </w:rPr>
              <w:t>账号或密码错误</w:t>
            </w:r>
            <w:r>
              <w:rPr>
                <w:color w:val="333333"/>
                <w:w w:val="105"/>
                <w:sz w:val="17"/>
              </w:rPr>
              <w:t>',</w:t>
            </w:r>
          </w:p>
          <w:p>
            <w:pPr>
              <w:pStyle w:val="14"/>
              <w:spacing w:before="88"/>
              <w:ind w:left="2300"/>
              <w:rPr>
                <w:sz w:val="17"/>
              </w:rPr>
            </w:pPr>
            <w:r>
              <w:rPr>
                <w:color w:val="333333"/>
                <w:w w:val="105"/>
                <w:sz w:val="17"/>
              </w:rPr>
              <w:t>})</w:t>
            </w:r>
          </w:p>
          <w:p>
            <w:pPr>
              <w:pStyle w:val="14"/>
              <w:ind w:left="1876"/>
              <w:rPr>
                <w:sz w:val="17"/>
              </w:rPr>
            </w:pPr>
            <w:r>
              <w:rPr>
                <w:color w:val="333333"/>
                <w:w w:val="105"/>
                <w:sz w:val="17"/>
              </w:rPr>
              <w:t>}else{</w:t>
            </w:r>
          </w:p>
          <w:p>
            <w:pPr>
              <w:pStyle w:val="14"/>
              <w:spacing w:line="381" w:lineRule="auto"/>
              <w:ind w:left="2300" w:right="2580"/>
              <w:rPr>
                <w:sz w:val="17"/>
              </w:rPr>
            </w:pPr>
            <w:r>
              <w:rPr>
                <w:color w:val="333333"/>
                <w:sz w:val="17"/>
              </w:rPr>
              <w:t xml:space="preserve">app.globalData.admin=res.data[0] </w:t>
            </w:r>
            <w:r>
              <w:rPr>
                <w:color w:val="333333"/>
                <w:w w:val="105"/>
                <w:sz w:val="17"/>
              </w:rPr>
              <w:t>wx.navigateTo({</w:t>
            </w:r>
          </w:p>
          <w:p>
            <w:pPr>
              <w:pStyle w:val="14"/>
              <w:spacing w:before="0" w:line="170" w:lineRule="exact"/>
              <w:ind w:left="2511"/>
              <w:rPr>
                <w:sz w:val="17"/>
              </w:rPr>
            </w:pPr>
            <w:r>
              <w:rPr>
                <w:color w:val="333333"/>
                <w:w w:val="105"/>
                <w:sz w:val="17"/>
              </w:rPr>
              <w:t>url: '../admin_index/admin_index',</w:t>
            </w:r>
          </w:p>
          <w:p>
            <w:pPr>
              <w:pStyle w:val="14"/>
              <w:ind w:left="2300"/>
              <w:rPr>
                <w:sz w:val="17"/>
              </w:rPr>
            </w:pPr>
            <w:r>
              <w:rPr>
                <w:color w:val="333333"/>
                <w:w w:val="105"/>
                <w:sz w:val="17"/>
              </w:rPr>
              <w:t>})</w:t>
            </w:r>
          </w:p>
          <w:p>
            <w:pPr>
              <w:pStyle w:val="14"/>
              <w:ind w:left="1876"/>
              <w:rPr>
                <w:sz w:val="17"/>
              </w:rPr>
            </w:pPr>
            <w:r>
              <w:rPr>
                <w:color w:val="333333"/>
                <w:w w:val="103"/>
                <w:sz w:val="17"/>
              </w:rPr>
              <w:t>}</w:t>
            </w:r>
          </w:p>
          <w:p>
            <w:pPr>
              <w:pStyle w:val="14"/>
              <w:ind w:left="1453"/>
              <w:rPr>
                <w:sz w:val="17"/>
              </w:rPr>
            </w:pPr>
            <w:r>
              <w:rPr>
                <w:color w:val="333333"/>
                <w:w w:val="105"/>
                <w:sz w:val="17"/>
              </w:rPr>
              <w:t>})</w:t>
            </w:r>
          </w:p>
          <w:p>
            <w:pPr>
              <w:pStyle w:val="14"/>
              <w:ind w:left="1030"/>
              <w:rPr>
                <w:sz w:val="17"/>
              </w:rPr>
            </w:pPr>
            <w:r>
              <w:rPr>
                <w:color w:val="333333"/>
                <w:w w:val="103"/>
                <w:sz w:val="17"/>
              </w:rPr>
              <w:t>}</w:t>
            </w:r>
          </w:p>
          <w:p>
            <w:pPr>
              <w:pStyle w:val="14"/>
              <w:spacing w:before="101"/>
              <w:ind w:left="607"/>
              <w:rPr>
                <w:sz w:val="17"/>
              </w:rPr>
            </w:pPr>
            <w:r>
              <w:rPr>
                <w:color w:val="333333"/>
                <w:w w:val="105"/>
                <w:sz w:val="17"/>
              </w:rPr>
              <w:t>},</w:t>
            </w:r>
          </w:p>
        </w:tc>
      </w:tr>
    </w:tbl>
    <w:p>
      <w:pPr>
        <w:pStyle w:val="5"/>
        <w:spacing w:before="9"/>
        <w:rPr>
          <w:sz w:val="6"/>
        </w:rPr>
      </w:pPr>
    </w:p>
    <w:p>
      <w:pPr>
        <w:pStyle w:val="3"/>
        <w:ind w:firstLine="0"/>
        <w:rPr>
          <w:rFonts w:ascii="Century Gothic" w:eastAsia="Century Gothic"/>
          <w:color w:val="333333"/>
        </w:rPr>
      </w:pPr>
      <w:bookmarkStart w:id="60" w:name="_Toc30713"/>
    </w:p>
    <w:p>
      <w:pPr>
        <w:pStyle w:val="3"/>
        <w:ind w:firstLine="0"/>
        <w:rPr>
          <w:rFonts w:ascii="Century Gothic" w:eastAsia="Century Gothic"/>
          <w:color w:val="333333"/>
        </w:rPr>
      </w:pPr>
    </w:p>
    <w:p>
      <w:pPr>
        <w:pStyle w:val="3"/>
        <w:ind w:firstLine="0"/>
        <w:rPr>
          <w:rFonts w:ascii="Century Gothic" w:eastAsia="Century Gothic"/>
          <w:color w:val="333333"/>
        </w:rPr>
      </w:pPr>
    </w:p>
    <w:p>
      <w:pPr>
        <w:pStyle w:val="3"/>
        <w:ind w:firstLine="0"/>
        <w:rPr>
          <w:rFonts w:ascii="Century Gothic" w:eastAsia="Century Gothic"/>
          <w:color w:val="333333"/>
        </w:rPr>
      </w:pPr>
    </w:p>
    <w:p>
      <w:pPr>
        <w:pStyle w:val="3"/>
        <w:ind w:firstLine="0"/>
        <w:rPr>
          <w:rFonts w:ascii="Century Gothic" w:eastAsia="Century Gothic"/>
          <w:color w:val="333333"/>
        </w:rPr>
      </w:pPr>
    </w:p>
    <w:p>
      <w:pPr>
        <w:pStyle w:val="3"/>
        <w:ind w:firstLine="0"/>
        <w:rPr>
          <w:rFonts w:ascii="Century Gothic" w:eastAsia="Century Gothic"/>
          <w:color w:val="333333"/>
        </w:rPr>
      </w:pPr>
    </w:p>
    <w:p>
      <w:pPr>
        <w:pStyle w:val="3"/>
        <w:ind w:firstLine="0"/>
        <w:rPr>
          <w:rFonts w:ascii="Century Gothic" w:eastAsia="Century Gothic"/>
          <w:color w:val="333333"/>
        </w:rPr>
      </w:pPr>
    </w:p>
    <w:p>
      <w:pPr>
        <w:pStyle w:val="3"/>
        <w:ind w:firstLine="0"/>
        <w:rPr>
          <w:rFonts w:ascii="Century Gothic" w:eastAsia="Century Gothic"/>
          <w:color w:val="333333"/>
        </w:rPr>
      </w:pPr>
    </w:p>
    <w:p>
      <w:pPr>
        <w:pStyle w:val="3"/>
        <w:ind w:firstLine="0"/>
        <w:rPr>
          <w:rFonts w:ascii="Century Gothic" w:eastAsia="Century Gothic"/>
          <w:color w:val="333333"/>
        </w:rPr>
      </w:pPr>
    </w:p>
    <w:p>
      <w:pPr>
        <w:pStyle w:val="3"/>
        <w:ind w:firstLine="0"/>
        <w:rPr>
          <w:rFonts w:ascii="Century Gothic" w:eastAsia="Century Gothic"/>
          <w:color w:val="333333"/>
        </w:rPr>
      </w:pPr>
    </w:p>
    <w:p>
      <w:pPr>
        <w:pStyle w:val="3"/>
        <w:ind w:firstLine="0"/>
        <w:rPr>
          <w:rFonts w:ascii="Century Gothic" w:eastAsia="Century Gothic"/>
          <w:color w:val="333333"/>
        </w:rPr>
      </w:pPr>
    </w:p>
    <w:p>
      <w:pPr>
        <w:pStyle w:val="3"/>
        <w:ind w:left="0" w:leftChars="0" w:firstLine="0" w:firstLineChars="0"/>
      </w:pPr>
      <w:bookmarkStart w:id="61" w:name="6.订单页面"/>
      <w:bookmarkEnd w:id="61"/>
      <w:r>
        <w:rPr>
          <w:rFonts w:ascii="Century Gothic" w:eastAsia="Century Gothic"/>
          <w:color w:val="333333"/>
        </w:rPr>
        <w:t>6.</w:t>
      </w:r>
      <w:r>
        <w:rPr>
          <w:color w:val="333333"/>
        </w:rPr>
        <w:t>订单页面</w:t>
      </w:r>
      <w:bookmarkEnd w:id="60"/>
    </w:p>
    <w:p>
      <w:pPr>
        <w:pStyle w:val="5"/>
        <w:ind w:left="1496"/>
        <w:rPr>
          <w:sz w:val="20"/>
        </w:rPr>
      </w:pPr>
      <w:r>
        <w:rPr>
          <w:sz w:val="20"/>
        </w:rPr>
        <w:drawing>
          <wp:inline distT="0" distB="0" distL="0" distR="0">
            <wp:extent cx="3914140" cy="6915150"/>
            <wp:effectExtent l="0" t="0" r="0" b="0"/>
            <wp:docPr id="6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2.jpeg"/>
                    <pic:cNvPicPr>
                      <a:picLocks noChangeAspect="1"/>
                    </pic:cNvPicPr>
                  </pic:nvPicPr>
                  <pic:blipFill>
                    <a:blip r:embed="rId28" cstate="print"/>
                    <a:stretch>
                      <a:fillRect/>
                    </a:stretch>
                  </pic:blipFill>
                  <pic:spPr>
                    <a:xfrm>
                      <a:off x="0" y="0"/>
                      <a:ext cx="3914774" cy="6915150"/>
                    </a:xfrm>
                    <a:prstGeom prst="rect">
                      <a:avLst/>
                    </a:prstGeom>
                  </pic:spPr>
                </pic:pic>
              </a:graphicData>
            </a:graphic>
          </wp:inline>
        </w:drawing>
      </w:r>
    </w:p>
    <w:p>
      <w:pPr>
        <w:pStyle w:val="5"/>
        <w:spacing w:before="16"/>
        <w:rPr>
          <w:b/>
          <w:sz w:val="3"/>
        </w:rPr>
      </w:pPr>
    </w:p>
    <w:p>
      <w:pPr>
        <w:pStyle w:val="13"/>
        <w:numPr>
          <w:ilvl w:val="0"/>
          <w:numId w:val="7"/>
        </w:numPr>
        <w:tabs>
          <w:tab w:val="left" w:pos="295"/>
        </w:tabs>
        <w:spacing w:before="93" w:after="0" w:line="206" w:lineRule="auto"/>
        <w:ind w:left="130" w:right="299" w:firstLine="0"/>
        <w:jc w:val="left"/>
        <w:rPr>
          <w:sz w:val="19"/>
        </w:rPr>
      </w:pPr>
      <w:r>
        <w:rPr>
          <w:color w:val="333333"/>
          <w:spacing w:val="-1"/>
          <w:sz w:val="19"/>
        </w:rPr>
        <w:t xml:space="preserve">头部导航，分为已付款、运输中、已完成，绑定事件进行订单类型的选择，每次点击传入订单类型的  </w:t>
      </w:r>
      <w:r>
        <w:rPr>
          <w:color w:val="333333"/>
          <w:w w:val="105"/>
          <w:sz w:val="19"/>
        </w:rPr>
        <w:t>名称，并调取获取订单函数获得不同类型的订单</w:t>
      </w:r>
    </w:p>
    <w:p>
      <w:pPr>
        <w:spacing w:after="0" w:line="206" w:lineRule="auto"/>
        <w:jc w:val="left"/>
        <w:rPr>
          <w:sz w:val="19"/>
        </w:rPr>
        <w:sectPr>
          <w:pgSz w:w="11900" w:h="16840"/>
          <w:pgMar w:top="560" w:right="1340" w:bottom="280" w:left="1380" w:header="720" w:footer="720" w:gutter="0"/>
          <w:pgNumType w:fmt="decimal"/>
          <w:cols w:space="720" w:num="1"/>
        </w:sect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4231" w:hRule="atLeast"/>
        </w:trPr>
        <w:tc>
          <w:tcPr>
            <w:tcW w:w="8884" w:type="dxa"/>
          </w:tcPr>
          <w:p>
            <w:pPr>
              <w:pStyle w:val="14"/>
              <w:spacing w:before="109"/>
              <w:rPr>
                <w:sz w:val="17"/>
              </w:rPr>
            </w:pPr>
            <w:r>
              <w:rPr>
                <w:color w:val="333333"/>
                <w:w w:val="105"/>
                <w:sz w:val="17"/>
              </w:rPr>
              <w:t xml:space="preserve">&lt;!-- </w:t>
            </w:r>
            <w:r>
              <w:rPr>
                <w:rFonts w:hint="eastAsia" w:ascii="新宋体" w:eastAsia="新宋体"/>
                <w:color w:val="333333"/>
                <w:w w:val="105"/>
                <w:sz w:val="17"/>
              </w:rPr>
              <w:t xml:space="preserve">头部 </w:t>
            </w:r>
            <w:r>
              <w:rPr>
                <w:color w:val="333333"/>
                <w:w w:val="105"/>
                <w:sz w:val="17"/>
              </w:rPr>
              <w:t>--&gt;</w:t>
            </w:r>
          </w:p>
          <w:p>
            <w:pPr>
              <w:pStyle w:val="14"/>
              <w:spacing w:before="88"/>
              <w:rPr>
                <w:sz w:val="17"/>
              </w:rPr>
            </w:pPr>
            <w:r>
              <w:rPr>
                <w:color w:val="333333"/>
                <w:w w:val="105"/>
                <w:sz w:val="17"/>
              </w:rPr>
              <w:t>&lt;view class="lay_row_spa head"&gt;</w:t>
            </w:r>
          </w:p>
          <w:p>
            <w:pPr>
              <w:pStyle w:val="14"/>
              <w:spacing w:before="64" w:line="297" w:lineRule="auto"/>
              <w:ind w:right="157" w:firstLine="423"/>
              <w:rPr>
                <w:sz w:val="17"/>
              </w:rPr>
            </w:pPr>
            <w:r>
              <w:rPr>
                <w:color w:val="333333"/>
                <w:w w:val="105"/>
                <w:sz w:val="17"/>
              </w:rPr>
              <w:t>&lt;view</w:t>
            </w:r>
            <w:r>
              <w:rPr>
                <w:color w:val="333333"/>
                <w:spacing w:val="-43"/>
                <w:w w:val="105"/>
                <w:sz w:val="17"/>
              </w:rPr>
              <w:t xml:space="preserve"> </w:t>
            </w:r>
            <w:r>
              <w:rPr>
                <w:color w:val="333333"/>
                <w:w w:val="105"/>
                <w:sz w:val="17"/>
              </w:rPr>
              <w:t>class="lay_row_cen</w:t>
            </w:r>
            <w:r>
              <w:rPr>
                <w:color w:val="333333"/>
                <w:spacing w:val="-42"/>
                <w:w w:val="105"/>
                <w:sz w:val="17"/>
              </w:rPr>
              <w:t xml:space="preserve"> </w:t>
            </w:r>
            <w:r>
              <w:rPr>
                <w:color w:val="333333"/>
                <w:w w:val="105"/>
                <w:sz w:val="17"/>
              </w:rPr>
              <w:t>{{title=='</w:t>
            </w:r>
            <w:r>
              <w:rPr>
                <w:rFonts w:hint="eastAsia" w:ascii="新宋体" w:eastAsia="新宋体"/>
                <w:color w:val="333333"/>
                <w:w w:val="105"/>
                <w:sz w:val="17"/>
              </w:rPr>
              <w:t>已付款</w:t>
            </w:r>
            <w:r>
              <w:rPr>
                <w:color w:val="333333"/>
                <w:w w:val="105"/>
                <w:sz w:val="17"/>
              </w:rPr>
              <w:t>'?'select_tile':''}}"</w:t>
            </w:r>
            <w:r>
              <w:rPr>
                <w:color w:val="333333"/>
                <w:spacing w:val="-43"/>
                <w:w w:val="105"/>
                <w:sz w:val="17"/>
              </w:rPr>
              <w:t xml:space="preserve"> </w:t>
            </w:r>
            <w:r>
              <w:rPr>
                <w:color w:val="333333"/>
                <w:w w:val="105"/>
                <w:sz w:val="17"/>
              </w:rPr>
              <w:t>data-name="</w:t>
            </w:r>
            <w:r>
              <w:rPr>
                <w:rFonts w:hint="eastAsia" w:ascii="新宋体" w:eastAsia="新宋体"/>
                <w:color w:val="333333"/>
                <w:spacing w:val="-8"/>
                <w:w w:val="105"/>
                <w:sz w:val="17"/>
              </w:rPr>
              <w:t>已付</w:t>
            </w:r>
            <w:r>
              <w:rPr>
                <w:rFonts w:hint="eastAsia" w:ascii="新宋体" w:eastAsia="新宋体"/>
                <w:color w:val="333333"/>
                <w:w w:val="105"/>
                <w:sz w:val="17"/>
              </w:rPr>
              <w:t>款</w:t>
            </w:r>
            <w:r>
              <w:rPr>
                <w:color w:val="333333"/>
                <w:spacing w:val="-2"/>
                <w:w w:val="105"/>
                <w:sz w:val="17"/>
              </w:rPr>
              <w:t xml:space="preserve">" </w:t>
            </w:r>
            <w:r>
              <w:rPr>
                <w:color w:val="333333"/>
                <w:w w:val="105"/>
                <w:sz w:val="17"/>
              </w:rPr>
              <w:t>bindtap="select_title"&gt;</w:t>
            </w:r>
          </w:p>
          <w:p>
            <w:pPr>
              <w:pStyle w:val="14"/>
              <w:spacing w:before="0"/>
              <w:ind w:left="1030"/>
              <w:rPr>
                <w:sz w:val="17"/>
              </w:rPr>
            </w:pPr>
            <w:r>
              <w:rPr>
                <w:color w:val="333333"/>
                <w:w w:val="105"/>
                <w:sz w:val="17"/>
              </w:rPr>
              <w:t>&lt;text style="margin-left: 80rpx;"&gt;</w:t>
            </w:r>
            <w:r>
              <w:rPr>
                <w:rFonts w:hint="eastAsia" w:ascii="新宋体" w:eastAsia="新宋体"/>
                <w:color w:val="333333"/>
                <w:w w:val="105"/>
                <w:sz w:val="17"/>
              </w:rPr>
              <w:t>已付款</w:t>
            </w:r>
            <w:r>
              <w:rPr>
                <w:color w:val="333333"/>
                <w:w w:val="105"/>
                <w:sz w:val="17"/>
              </w:rPr>
              <w:t>&lt;/text&gt;</w:t>
            </w:r>
          </w:p>
          <w:p>
            <w:pPr>
              <w:pStyle w:val="14"/>
              <w:spacing w:before="88"/>
              <w:ind w:left="607"/>
              <w:rPr>
                <w:sz w:val="17"/>
              </w:rPr>
            </w:pPr>
            <w:r>
              <w:rPr>
                <w:color w:val="333333"/>
                <w:w w:val="105"/>
                <w:sz w:val="17"/>
              </w:rPr>
              <w:t>&lt;/view&gt;</w:t>
            </w:r>
          </w:p>
          <w:p>
            <w:pPr>
              <w:pStyle w:val="14"/>
              <w:spacing w:before="65" w:line="297" w:lineRule="auto"/>
              <w:ind w:right="157" w:firstLine="423"/>
              <w:rPr>
                <w:sz w:val="17"/>
              </w:rPr>
            </w:pPr>
            <w:r>
              <w:rPr>
                <w:color w:val="333333"/>
                <w:w w:val="105"/>
                <w:sz w:val="17"/>
              </w:rPr>
              <w:t>&lt;view</w:t>
            </w:r>
            <w:r>
              <w:rPr>
                <w:color w:val="333333"/>
                <w:spacing w:val="-43"/>
                <w:w w:val="105"/>
                <w:sz w:val="17"/>
              </w:rPr>
              <w:t xml:space="preserve"> </w:t>
            </w:r>
            <w:r>
              <w:rPr>
                <w:color w:val="333333"/>
                <w:w w:val="105"/>
                <w:sz w:val="17"/>
              </w:rPr>
              <w:t>class="lay_row_cen</w:t>
            </w:r>
            <w:r>
              <w:rPr>
                <w:color w:val="333333"/>
                <w:spacing w:val="-42"/>
                <w:w w:val="105"/>
                <w:sz w:val="17"/>
              </w:rPr>
              <w:t xml:space="preserve"> </w:t>
            </w:r>
            <w:r>
              <w:rPr>
                <w:color w:val="333333"/>
                <w:w w:val="105"/>
                <w:sz w:val="17"/>
              </w:rPr>
              <w:t>{{title=='</w:t>
            </w:r>
            <w:r>
              <w:rPr>
                <w:rFonts w:hint="eastAsia" w:ascii="新宋体" w:eastAsia="新宋体"/>
                <w:color w:val="333333"/>
                <w:w w:val="105"/>
                <w:sz w:val="17"/>
              </w:rPr>
              <w:t>运输中</w:t>
            </w:r>
            <w:r>
              <w:rPr>
                <w:color w:val="333333"/>
                <w:w w:val="105"/>
                <w:sz w:val="17"/>
              </w:rPr>
              <w:t>'?'select_tile':''}}"</w:t>
            </w:r>
            <w:r>
              <w:rPr>
                <w:color w:val="333333"/>
                <w:spacing w:val="-43"/>
                <w:w w:val="105"/>
                <w:sz w:val="17"/>
              </w:rPr>
              <w:t xml:space="preserve"> </w:t>
            </w:r>
            <w:r>
              <w:rPr>
                <w:color w:val="333333"/>
                <w:w w:val="105"/>
                <w:sz w:val="17"/>
              </w:rPr>
              <w:t>data-name="</w:t>
            </w:r>
            <w:r>
              <w:rPr>
                <w:rFonts w:hint="eastAsia" w:ascii="新宋体" w:eastAsia="新宋体"/>
                <w:color w:val="333333"/>
                <w:spacing w:val="-8"/>
                <w:w w:val="105"/>
                <w:sz w:val="17"/>
              </w:rPr>
              <w:t>运输</w:t>
            </w:r>
            <w:r>
              <w:rPr>
                <w:rFonts w:hint="eastAsia" w:ascii="新宋体" w:eastAsia="新宋体"/>
                <w:color w:val="333333"/>
                <w:w w:val="105"/>
                <w:sz w:val="17"/>
              </w:rPr>
              <w:t>中</w:t>
            </w:r>
            <w:r>
              <w:rPr>
                <w:color w:val="333333"/>
                <w:spacing w:val="-2"/>
                <w:w w:val="105"/>
                <w:sz w:val="17"/>
              </w:rPr>
              <w:t xml:space="preserve">" </w:t>
            </w:r>
            <w:r>
              <w:rPr>
                <w:color w:val="333333"/>
                <w:w w:val="105"/>
                <w:sz w:val="17"/>
              </w:rPr>
              <w:t>bindtap="select_title"&gt;</w:t>
            </w:r>
          </w:p>
          <w:p>
            <w:pPr>
              <w:pStyle w:val="14"/>
              <w:spacing w:before="0"/>
              <w:ind w:left="1030"/>
              <w:rPr>
                <w:sz w:val="17"/>
              </w:rPr>
            </w:pPr>
            <w:r>
              <w:rPr>
                <w:color w:val="333333"/>
                <w:w w:val="105"/>
                <w:sz w:val="17"/>
              </w:rPr>
              <w:t>&lt;text style="margin-left: 80rpx;"&gt;</w:t>
            </w:r>
            <w:r>
              <w:rPr>
                <w:rFonts w:hint="eastAsia" w:ascii="新宋体" w:eastAsia="新宋体"/>
                <w:color w:val="333333"/>
                <w:w w:val="105"/>
                <w:sz w:val="17"/>
              </w:rPr>
              <w:t>运输中</w:t>
            </w:r>
            <w:r>
              <w:rPr>
                <w:color w:val="333333"/>
                <w:w w:val="105"/>
                <w:sz w:val="17"/>
              </w:rPr>
              <w:t>&lt;/text&gt;</w:t>
            </w:r>
          </w:p>
          <w:p>
            <w:pPr>
              <w:pStyle w:val="14"/>
              <w:spacing w:before="88"/>
              <w:ind w:left="607"/>
              <w:rPr>
                <w:sz w:val="17"/>
              </w:rPr>
            </w:pPr>
            <w:r>
              <w:rPr>
                <w:color w:val="333333"/>
                <w:w w:val="105"/>
                <w:sz w:val="17"/>
              </w:rPr>
              <w:t>&lt;/view&gt;</w:t>
            </w:r>
          </w:p>
          <w:p>
            <w:pPr>
              <w:pStyle w:val="14"/>
              <w:spacing w:before="64" w:line="297" w:lineRule="auto"/>
              <w:ind w:right="157" w:firstLine="423"/>
              <w:rPr>
                <w:sz w:val="17"/>
              </w:rPr>
            </w:pPr>
            <w:r>
              <w:rPr>
                <w:color w:val="333333"/>
                <w:w w:val="105"/>
                <w:sz w:val="17"/>
              </w:rPr>
              <w:t>&lt;view</w:t>
            </w:r>
            <w:r>
              <w:rPr>
                <w:color w:val="333333"/>
                <w:spacing w:val="-43"/>
                <w:w w:val="105"/>
                <w:sz w:val="17"/>
              </w:rPr>
              <w:t xml:space="preserve"> </w:t>
            </w:r>
            <w:r>
              <w:rPr>
                <w:color w:val="333333"/>
                <w:w w:val="105"/>
                <w:sz w:val="17"/>
              </w:rPr>
              <w:t>class="lay_row_cen</w:t>
            </w:r>
            <w:r>
              <w:rPr>
                <w:color w:val="333333"/>
                <w:spacing w:val="-42"/>
                <w:w w:val="105"/>
                <w:sz w:val="17"/>
              </w:rPr>
              <w:t xml:space="preserve"> </w:t>
            </w:r>
            <w:r>
              <w:rPr>
                <w:color w:val="333333"/>
                <w:w w:val="105"/>
                <w:sz w:val="17"/>
              </w:rPr>
              <w:t>{{title=='</w:t>
            </w:r>
            <w:r>
              <w:rPr>
                <w:rFonts w:hint="eastAsia" w:ascii="新宋体" w:eastAsia="新宋体"/>
                <w:color w:val="333333"/>
                <w:w w:val="105"/>
                <w:sz w:val="17"/>
              </w:rPr>
              <w:t>已完成</w:t>
            </w:r>
            <w:r>
              <w:rPr>
                <w:color w:val="333333"/>
                <w:w w:val="105"/>
                <w:sz w:val="17"/>
              </w:rPr>
              <w:t>'?'select_tile':''}}"</w:t>
            </w:r>
            <w:r>
              <w:rPr>
                <w:color w:val="333333"/>
                <w:spacing w:val="-43"/>
                <w:w w:val="105"/>
                <w:sz w:val="17"/>
              </w:rPr>
              <w:t xml:space="preserve"> </w:t>
            </w:r>
            <w:r>
              <w:rPr>
                <w:color w:val="333333"/>
                <w:w w:val="105"/>
                <w:sz w:val="17"/>
              </w:rPr>
              <w:t>data-name="</w:t>
            </w:r>
            <w:r>
              <w:rPr>
                <w:rFonts w:hint="eastAsia" w:ascii="新宋体" w:eastAsia="新宋体"/>
                <w:color w:val="333333"/>
                <w:spacing w:val="-8"/>
                <w:w w:val="105"/>
                <w:sz w:val="17"/>
              </w:rPr>
              <w:t>已完</w:t>
            </w:r>
            <w:r>
              <w:rPr>
                <w:rFonts w:hint="eastAsia" w:ascii="新宋体" w:eastAsia="新宋体"/>
                <w:color w:val="333333"/>
                <w:w w:val="105"/>
                <w:sz w:val="17"/>
              </w:rPr>
              <w:t>成</w:t>
            </w:r>
            <w:r>
              <w:rPr>
                <w:color w:val="333333"/>
                <w:spacing w:val="-2"/>
                <w:w w:val="105"/>
                <w:sz w:val="17"/>
              </w:rPr>
              <w:t xml:space="preserve">" </w:t>
            </w:r>
            <w:r>
              <w:rPr>
                <w:color w:val="333333"/>
                <w:w w:val="105"/>
                <w:sz w:val="17"/>
              </w:rPr>
              <w:t>bindtap="select_title"&gt;</w:t>
            </w:r>
          </w:p>
          <w:p>
            <w:pPr>
              <w:pStyle w:val="14"/>
              <w:spacing w:before="0"/>
              <w:ind w:left="1030"/>
              <w:rPr>
                <w:sz w:val="17"/>
              </w:rPr>
            </w:pPr>
            <w:r>
              <w:rPr>
                <w:color w:val="333333"/>
                <w:w w:val="105"/>
                <w:sz w:val="17"/>
              </w:rPr>
              <w:t>&lt;text style="margin-left: 80rpx;"&gt;</w:t>
            </w:r>
            <w:r>
              <w:rPr>
                <w:rFonts w:hint="eastAsia" w:ascii="新宋体" w:eastAsia="新宋体"/>
                <w:color w:val="333333"/>
                <w:w w:val="105"/>
                <w:sz w:val="17"/>
              </w:rPr>
              <w:t>已完成</w:t>
            </w:r>
            <w:r>
              <w:rPr>
                <w:color w:val="333333"/>
                <w:w w:val="105"/>
                <w:sz w:val="17"/>
              </w:rPr>
              <w:t>&lt;/text&gt;</w:t>
            </w:r>
          </w:p>
          <w:p>
            <w:pPr>
              <w:pStyle w:val="14"/>
              <w:spacing w:before="88"/>
              <w:ind w:left="607"/>
              <w:rPr>
                <w:sz w:val="17"/>
              </w:rPr>
            </w:pPr>
            <w:r>
              <w:rPr>
                <w:color w:val="333333"/>
                <w:w w:val="105"/>
                <w:sz w:val="17"/>
              </w:rPr>
              <w:t>&lt;/view&gt;</w:t>
            </w:r>
          </w:p>
          <w:p>
            <w:pPr>
              <w:pStyle w:val="14"/>
              <w:rPr>
                <w:sz w:val="17"/>
              </w:rPr>
            </w:pPr>
            <w:r>
              <w:rPr>
                <w:color w:val="333333"/>
                <w:w w:val="105"/>
                <w:sz w:val="17"/>
              </w:rPr>
              <w:t>&lt;/view&gt;</w:t>
            </w:r>
          </w:p>
        </w:tc>
      </w:tr>
    </w:tbl>
    <w:p>
      <w:pPr>
        <w:pStyle w:val="5"/>
        <w:rPr>
          <w:sz w:val="11"/>
        </w:rPr>
      </w:pPr>
      <w:r>
        <w:pict>
          <v:shape id="_x0000_s1086" o:spid="_x0000_s1086" style="position:absolute;left:0pt;margin-left:75.85pt;margin-top:29.35pt;height:213.85pt;width:444.25pt;mso-position-horizontal-relative:page;mso-position-vertical-relative:page;z-index:-251641856;mso-width-relative:page;mso-height-relative:page;" fillcolor="#F7F7F7" filled="t" stroked="f" coordorigin="1518,588" coordsize="8885,4277" path="m10402,620l10370,588,1550,588,1518,620,1518,4832,1555,4865,10365,4865,10402,4832,10402,620e">
            <v:path arrowok="t"/>
            <v:fill on="t" focussize="0,0"/>
            <v:stroke on="f"/>
            <v:imagedata o:title=""/>
            <o:lock v:ext="edit"/>
          </v:shape>
        </w:pict>
      </w: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2341" w:hRule="atLeast"/>
        </w:trPr>
        <w:tc>
          <w:tcPr>
            <w:tcW w:w="8884" w:type="dxa"/>
          </w:tcPr>
          <w:p>
            <w:pPr>
              <w:pStyle w:val="14"/>
              <w:spacing w:before="115"/>
              <w:ind w:left="607"/>
              <w:rPr>
                <w:rFonts w:hint="eastAsia" w:ascii="新宋体" w:eastAsia="新宋体"/>
                <w:sz w:val="17"/>
              </w:rPr>
            </w:pPr>
            <w:r>
              <w:rPr>
                <w:color w:val="333333"/>
                <w:w w:val="105"/>
                <w:sz w:val="17"/>
              </w:rPr>
              <w:t xml:space="preserve">// </w:t>
            </w:r>
            <w:r>
              <w:rPr>
                <w:rFonts w:hint="eastAsia" w:ascii="新宋体" w:eastAsia="新宋体"/>
                <w:color w:val="333333"/>
                <w:w w:val="105"/>
                <w:sz w:val="17"/>
              </w:rPr>
              <w:t>选择订单类型</w:t>
            </w:r>
          </w:p>
          <w:p>
            <w:pPr>
              <w:pStyle w:val="14"/>
              <w:spacing w:before="88" w:line="381" w:lineRule="auto"/>
              <w:ind w:left="1030" w:right="6189" w:hanging="424"/>
              <w:rPr>
                <w:sz w:val="17"/>
              </w:rPr>
            </w:pPr>
            <w:r>
              <w:rPr>
                <w:color w:val="333333"/>
                <w:w w:val="105"/>
                <w:sz w:val="17"/>
              </w:rPr>
              <w:t>select_title(e){ let that = this</w:t>
            </w:r>
          </w:p>
          <w:p>
            <w:pPr>
              <w:pStyle w:val="14"/>
              <w:spacing w:before="0" w:line="381" w:lineRule="auto"/>
              <w:ind w:left="1030" w:right="3675"/>
              <w:rPr>
                <w:sz w:val="17"/>
              </w:rPr>
            </w:pPr>
            <w:r>
              <w:rPr>
                <w:color w:val="333333"/>
                <w:w w:val="105"/>
                <w:sz w:val="17"/>
              </w:rPr>
              <w:t>let name =</w:t>
            </w:r>
            <w:r>
              <w:rPr>
                <w:color w:val="333333"/>
                <w:spacing w:val="-81"/>
                <w:w w:val="105"/>
                <w:sz w:val="17"/>
              </w:rPr>
              <w:t xml:space="preserve"> </w:t>
            </w:r>
            <w:r>
              <w:rPr>
                <w:color w:val="333333"/>
                <w:w w:val="105"/>
                <w:sz w:val="17"/>
              </w:rPr>
              <w:t>e.currentTarget.dataset.name that.setData({</w:t>
            </w:r>
          </w:p>
          <w:p>
            <w:pPr>
              <w:pStyle w:val="14"/>
              <w:spacing w:before="0" w:line="170" w:lineRule="exact"/>
              <w:ind w:left="1453"/>
              <w:rPr>
                <w:sz w:val="17"/>
              </w:rPr>
            </w:pPr>
            <w:r>
              <w:rPr>
                <w:color w:val="333333"/>
                <w:w w:val="105"/>
                <w:sz w:val="17"/>
              </w:rPr>
              <w:t>title:name</w:t>
            </w:r>
          </w:p>
          <w:p>
            <w:pPr>
              <w:pStyle w:val="14"/>
              <w:ind w:left="1030"/>
              <w:rPr>
                <w:sz w:val="17"/>
              </w:rPr>
            </w:pPr>
            <w:r>
              <w:rPr>
                <w:color w:val="333333"/>
                <w:w w:val="105"/>
                <w:sz w:val="17"/>
              </w:rPr>
              <w:t>})</w:t>
            </w:r>
          </w:p>
          <w:p>
            <w:pPr>
              <w:pStyle w:val="14"/>
              <w:ind w:left="607"/>
              <w:rPr>
                <w:sz w:val="17"/>
              </w:rPr>
            </w:pPr>
            <w:r>
              <w:rPr>
                <w:color w:val="333333"/>
                <w:w w:val="105"/>
                <w:sz w:val="17"/>
              </w:rPr>
              <w:t>},</w:t>
            </w:r>
          </w:p>
        </w:tc>
      </w:tr>
    </w:tbl>
    <w:p>
      <w:pPr>
        <w:pStyle w:val="5"/>
        <w:spacing w:before="4"/>
        <w:rPr>
          <w:sz w:val="7"/>
        </w:rPr>
      </w:pPr>
    </w:p>
    <w:p>
      <w:pPr>
        <w:pStyle w:val="13"/>
        <w:numPr>
          <w:ilvl w:val="0"/>
          <w:numId w:val="7"/>
        </w:numPr>
        <w:tabs>
          <w:tab w:val="left" w:pos="295"/>
        </w:tabs>
        <w:spacing w:before="93" w:after="0" w:line="206" w:lineRule="auto"/>
        <w:ind w:left="130" w:right="250" w:firstLine="0"/>
        <w:jc w:val="both"/>
        <w:rPr>
          <w:sz w:val="19"/>
        </w:rPr>
      </w:pPr>
      <w:r>
        <w:pict>
          <v:group id="_x0000_s1087" o:spid="_x0000_s1087" o:spt="203" style="position:absolute;left:0pt;margin-left:75.85pt;margin-top:-126.75pt;height:119.35pt;width:444.25pt;mso-position-horizontal-relative:page;z-index:-251640832;mso-width-relative:page;mso-height-relative:page;" coordorigin="1518,-2535" coordsize="8885,2387">
            <o:lock v:ext="edit"/>
            <v:shape id="_x0000_s1088" o:spid="_x0000_s1088" style="position:absolute;left:1517;top:-2536;height:2387;width:8885;" fillcolor="#F7F7F7" filled="t" stroked="f" coordorigin="1518,-2535" coordsize="8885,2387" path="m10365,-149l1555,-149,1550,-149,1518,-182,1518,-2503,1519,-2507,1523,-2517,1525,-2521,1529,-2524,1532,-2528,1536,-2530,1546,-2534,1550,-2535,10370,-2535,10374,-2534,10379,-2532,10383,-2530,10388,-2528,10391,-2524,10395,-2521,10397,-2517,10401,-2507,10402,-2503,10402,-182,10370,-149,10365,-149xe">
              <v:path arrowok="t"/>
              <v:fill on="t" focussize="0,0"/>
              <v:stroke on="f"/>
              <v:imagedata o:title=""/>
              <o:lock v:ext="edit"/>
            </v:shape>
            <v:rect id="_x0000_s1089" o:spid="_x0000_s1089" o:spt="1" style="position:absolute;left:1585;top:-2408;height:2161;width:8750;" fillcolor="#F7F7F7" filled="t" stroked="f" coordsize="21600,21600">
              <v:path/>
              <v:fill on="t" focussize="0,0"/>
              <v:stroke on="f"/>
              <v:imagedata o:title=""/>
              <o:lock v:ext="edit"/>
            </v:rect>
          </v:group>
        </w:pict>
      </w:r>
      <w:r>
        <w:pict>
          <v:group id="_x0000_s1090" o:spid="_x0000_s1090" o:spt="203" style="position:absolute;left:0pt;margin-left:75.85pt;margin-top:60.8pt;height:281.4pt;width:444.25pt;mso-position-horizontal-relative:page;z-index:-251639808;mso-width-relative:page;mso-height-relative:page;" coordorigin="1518,1217" coordsize="8885,5628">
            <o:lock v:ext="edit"/>
            <v:shape id="_x0000_s1091" o:spid="_x0000_s1091" style="position:absolute;left:1517;top:1216;height:5628;width:8885;" fillcolor="#F7F7F7" filled="t" stroked="f" coordorigin="1518,1217" coordsize="8885,5628" path="m10365,6844l1555,6844,1550,6844,1546,6843,1541,6841,1536,6839,1518,6812,1518,1249,1550,1217,10370,1217,10402,1249,10402,6812,10379,6841,10374,6843,10370,6844,10365,6844xe">
              <v:path arrowok="t"/>
              <v:fill on="t" focussize="0,0"/>
              <v:stroke on="f"/>
              <v:imagedata o:title=""/>
              <o:lock v:ext="edit"/>
            </v:shape>
            <v:rect id="_x0000_s1092" o:spid="_x0000_s1092" o:spt="1" style="position:absolute;left:1585;top:1344;height:5403;width:8750;" fillcolor="#F7F7F7" filled="t" stroked="f" coordsize="21600,21600">
              <v:path/>
              <v:fill on="t" focussize="0,0"/>
              <v:stroke on="f"/>
              <v:imagedata o:title=""/>
              <o:lock v:ext="edit"/>
            </v:rect>
          </v:group>
        </w:pict>
      </w:r>
      <w:r>
        <w:rPr>
          <w:color w:val="333333"/>
          <w:sz w:val="19"/>
        </w:rPr>
        <w:t>获取不同类型订单并展示，</w:t>
      </w:r>
      <w:r>
        <w:rPr>
          <w:rFonts w:ascii="Arial" w:hAnsi="Arial" w:eastAsia="Arial"/>
          <w:color w:val="333333"/>
          <w:sz w:val="19"/>
        </w:rPr>
        <w:t>get_order</w:t>
      </w:r>
      <w:r>
        <w:rPr>
          <w:color w:val="333333"/>
          <w:sz w:val="19"/>
        </w:rPr>
        <w:t>函数通过选择的订单类型在数据库中进行选择，并通过</w:t>
      </w:r>
      <w:r>
        <w:rPr>
          <w:rFonts w:ascii="Arial" w:hAnsi="Arial" w:eastAsia="Arial"/>
          <w:color w:val="333333"/>
          <w:spacing w:val="-3"/>
          <w:sz w:val="19"/>
        </w:rPr>
        <w:t xml:space="preserve">orderBy   </w:t>
      </w:r>
      <w:r>
        <w:rPr>
          <w:color w:val="333333"/>
          <w:w w:val="105"/>
          <w:sz w:val="19"/>
        </w:rPr>
        <w:t>进行时间排序，时间戳通过</w:t>
      </w:r>
      <w:r>
        <w:rPr>
          <w:rFonts w:ascii="Arial" w:hAnsi="Arial" w:eastAsia="Arial"/>
          <w:color w:val="333333"/>
          <w:w w:val="105"/>
          <w:sz w:val="19"/>
        </w:rPr>
        <w:t>utils</w:t>
      </w:r>
      <w:r>
        <w:rPr>
          <w:color w:val="333333"/>
          <w:w w:val="105"/>
          <w:sz w:val="19"/>
        </w:rPr>
        <w:t>中的</w:t>
      </w:r>
      <w:r>
        <w:rPr>
          <w:rFonts w:ascii="Arial" w:hAnsi="Arial" w:eastAsia="Arial"/>
          <w:color w:val="333333"/>
          <w:w w:val="105"/>
          <w:sz w:val="19"/>
        </w:rPr>
        <w:t>time</w:t>
      </w:r>
      <w:r>
        <w:rPr>
          <w:color w:val="333333"/>
          <w:w w:val="105"/>
          <w:sz w:val="19"/>
        </w:rPr>
        <w:t>函数转化为</w:t>
      </w:r>
      <w:r>
        <w:rPr>
          <w:rFonts w:ascii="Arial" w:hAnsi="Arial" w:eastAsia="Arial"/>
          <w:color w:val="333333"/>
          <w:w w:val="105"/>
          <w:sz w:val="19"/>
        </w:rPr>
        <w:t>“xxxx-xx-xx</w:t>
      </w:r>
      <w:r>
        <w:rPr>
          <w:rFonts w:ascii="Arial" w:hAnsi="Arial" w:eastAsia="Arial"/>
          <w:color w:val="333333"/>
          <w:spacing w:val="-6"/>
          <w:w w:val="105"/>
          <w:sz w:val="19"/>
        </w:rPr>
        <w:t xml:space="preserve"> </w:t>
      </w:r>
      <w:r>
        <w:rPr>
          <w:rFonts w:ascii="Arial" w:hAnsi="Arial" w:eastAsia="Arial"/>
          <w:color w:val="333333"/>
          <w:w w:val="105"/>
          <w:sz w:val="19"/>
        </w:rPr>
        <w:t>xx:xx:xx”</w:t>
      </w:r>
      <w:r>
        <w:rPr>
          <w:color w:val="333333"/>
          <w:w w:val="105"/>
          <w:sz w:val="19"/>
        </w:rPr>
        <w:t>格式，在</w:t>
      </w:r>
      <w:r>
        <w:rPr>
          <w:rFonts w:ascii="Arial" w:hAnsi="Arial" w:eastAsia="Arial"/>
          <w:color w:val="333333"/>
          <w:w w:val="105"/>
          <w:sz w:val="19"/>
        </w:rPr>
        <w:t>wxss</w:t>
      </w:r>
      <w:r>
        <w:rPr>
          <w:color w:val="333333"/>
          <w:w w:val="105"/>
          <w:sz w:val="19"/>
        </w:rPr>
        <w:t>中通过</w:t>
      </w:r>
      <w:r>
        <w:rPr>
          <w:rFonts w:ascii="Arial" w:hAnsi="Arial" w:eastAsia="Arial"/>
          <w:color w:val="333333"/>
          <w:w w:val="105"/>
          <w:sz w:val="19"/>
        </w:rPr>
        <w:t xml:space="preserve">wx:for </w:t>
      </w:r>
      <w:r>
        <w:rPr>
          <w:color w:val="333333"/>
          <w:w w:val="105"/>
          <w:sz w:val="19"/>
        </w:rPr>
        <w:t>遍历数据并展示</w:t>
      </w:r>
    </w:p>
    <w:p>
      <w:pPr>
        <w:pStyle w:val="5"/>
        <w:spacing w:before="2"/>
        <w:rPr>
          <w:sz w:val="11"/>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5582" w:hRule="atLeast"/>
        </w:trPr>
        <w:tc>
          <w:tcPr>
            <w:tcW w:w="8884" w:type="dxa"/>
          </w:tcPr>
          <w:p>
            <w:pPr>
              <w:pStyle w:val="14"/>
              <w:spacing w:before="115"/>
              <w:ind w:left="607"/>
              <w:rPr>
                <w:rFonts w:hint="eastAsia" w:ascii="新宋体" w:eastAsia="新宋体"/>
                <w:sz w:val="17"/>
              </w:rPr>
            </w:pPr>
            <w:r>
              <w:rPr>
                <w:color w:val="333333"/>
                <w:w w:val="105"/>
                <w:sz w:val="17"/>
              </w:rPr>
              <w:t xml:space="preserve">// </w:t>
            </w:r>
            <w:r>
              <w:rPr>
                <w:rFonts w:hint="eastAsia" w:ascii="新宋体" w:eastAsia="新宋体"/>
                <w:color w:val="333333"/>
                <w:w w:val="105"/>
                <w:sz w:val="17"/>
              </w:rPr>
              <w:t>获取订单</w:t>
            </w:r>
          </w:p>
          <w:p>
            <w:pPr>
              <w:pStyle w:val="14"/>
              <w:spacing w:before="88" w:line="381" w:lineRule="auto"/>
              <w:ind w:left="1030" w:right="6189" w:hanging="424"/>
              <w:rPr>
                <w:sz w:val="17"/>
              </w:rPr>
            </w:pPr>
            <w:r>
              <w:rPr>
                <w:color w:val="333333"/>
                <w:w w:val="105"/>
                <w:sz w:val="17"/>
              </w:rPr>
              <w:t>get_order(type){ let that = this</w:t>
            </w:r>
          </w:p>
          <w:p>
            <w:pPr>
              <w:pStyle w:val="14"/>
              <w:spacing w:before="0" w:line="331" w:lineRule="auto"/>
              <w:ind w:left="1242" w:right="5462" w:hanging="212"/>
              <w:rPr>
                <w:sz w:val="17"/>
              </w:rPr>
            </w:pPr>
            <w:r>
              <w:rPr>
                <w:color w:val="333333"/>
                <w:w w:val="105"/>
                <w:sz w:val="17"/>
              </w:rPr>
              <w:t>wx.showLoading({ title: '</w:t>
            </w:r>
            <w:r>
              <w:rPr>
                <w:rFonts w:hint="eastAsia" w:ascii="新宋体" w:eastAsia="新宋体"/>
                <w:color w:val="333333"/>
                <w:w w:val="105"/>
                <w:sz w:val="17"/>
              </w:rPr>
              <w:t>获取订单中</w:t>
            </w:r>
            <w:r>
              <w:rPr>
                <w:color w:val="333333"/>
                <w:w w:val="105"/>
                <w:sz w:val="17"/>
              </w:rPr>
              <w:t>',</w:t>
            </w:r>
          </w:p>
          <w:p>
            <w:pPr>
              <w:pStyle w:val="14"/>
              <w:spacing w:before="5"/>
              <w:ind w:left="1030"/>
              <w:rPr>
                <w:sz w:val="17"/>
              </w:rPr>
            </w:pPr>
            <w:r>
              <w:rPr>
                <w:color w:val="333333"/>
                <w:w w:val="105"/>
                <w:sz w:val="17"/>
              </w:rPr>
              <w:t>})</w:t>
            </w:r>
          </w:p>
          <w:p>
            <w:pPr>
              <w:pStyle w:val="14"/>
              <w:spacing w:line="381" w:lineRule="auto"/>
              <w:ind w:left="1453" w:right="3993" w:hanging="424"/>
              <w:rPr>
                <w:sz w:val="17"/>
              </w:rPr>
            </w:pPr>
            <w:r>
              <w:rPr>
                <w:color w:val="333333"/>
                <w:sz w:val="17"/>
              </w:rPr>
              <w:t xml:space="preserve">db.collection('order').where({ </w:t>
            </w:r>
            <w:r>
              <w:rPr>
                <w:color w:val="333333"/>
                <w:w w:val="105"/>
                <w:sz w:val="17"/>
              </w:rPr>
              <w:t>type:type</w:t>
            </w:r>
          </w:p>
          <w:p>
            <w:pPr>
              <w:pStyle w:val="14"/>
              <w:spacing w:before="0" w:line="381" w:lineRule="auto"/>
              <w:ind w:left="1453" w:right="2580" w:hanging="424"/>
              <w:rPr>
                <w:sz w:val="17"/>
              </w:rPr>
            </w:pPr>
            <w:r>
              <w:rPr>
                <w:color w:val="333333"/>
                <w:sz w:val="17"/>
              </w:rPr>
              <w:t xml:space="preserve">}).orderBy('time','desc').get().then(res=&gt;{ </w:t>
            </w:r>
            <w:r>
              <w:rPr>
                <w:color w:val="333333"/>
                <w:w w:val="105"/>
                <w:sz w:val="17"/>
              </w:rPr>
              <w:t>wx.hideLoading()</w:t>
            </w:r>
          </w:p>
          <w:p>
            <w:pPr>
              <w:pStyle w:val="14"/>
              <w:spacing w:before="0" w:line="381" w:lineRule="auto"/>
              <w:ind w:left="1876" w:right="3037" w:hanging="424"/>
              <w:rPr>
                <w:sz w:val="17"/>
              </w:rPr>
            </w:pPr>
            <w:r>
              <w:rPr>
                <w:color w:val="333333"/>
                <w:w w:val="105"/>
                <w:sz w:val="17"/>
              </w:rPr>
              <w:t xml:space="preserve">that.setData({ </w:t>
            </w:r>
            <w:r>
              <w:rPr>
                <w:color w:val="333333"/>
                <w:sz w:val="17"/>
              </w:rPr>
              <w:t>order:that.change_time(res.data)</w:t>
            </w:r>
          </w:p>
          <w:p>
            <w:pPr>
              <w:pStyle w:val="14"/>
              <w:spacing w:before="11"/>
              <w:ind w:left="0"/>
              <w:rPr>
                <w:rFonts w:ascii="微软雅黑"/>
                <w:sz w:val="14"/>
              </w:rPr>
            </w:pPr>
          </w:p>
          <w:p>
            <w:pPr>
              <w:pStyle w:val="14"/>
              <w:spacing w:before="0"/>
              <w:ind w:left="1453"/>
              <w:rPr>
                <w:sz w:val="17"/>
              </w:rPr>
            </w:pPr>
            <w:r>
              <w:rPr>
                <w:color w:val="333333"/>
                <w:w w:val="105"/>
                <w:sz w:val="17"/>
              </w:rPr>
              <w:t>})</w:t>
            </w:r>
          </w:p>
          <w:p>
            <w:pPr>
              <w:pStyle w:val="14"/>
              <w:spacing w:before="64"/>
              <w:ind w:left="1453"/>
              <w:rPr>
                <w:sz w:val="17"/>
              </w:rPr>
            </w:pPr>
            <w:r>
              <w:rPr>
                <w:color w:val="333333"/>
                <w:w w:val="105"/>
                <w:sz w:val="17"/>
              </w:rPr>
              <w:t>console.log('</w:t>
            </w:r>
            <w:r>
              <w:rPr>
                <w:rFonts w:hint="eastAsia" w:ascii="新宋体" w:eastAsia="新宋体"/>
                <w:color w:val="333333"/>
                <w:w w:val="105"/>
                <w:sz w:val="17"/>
              </w:rPr>
              <w:t>获取订单成功</w:t>
            </w:r>
            <w:r>
              <w:rPr>
                <w:color w:val="333333"/>
                <w:w w:val="105"/>
                <w:sz w:val="17"/>
              </w:rPr>
              <w:t>',res.data)</w:t>
            </w:r>
          </w:p>
          <w:p>
            <w:pPr>
              <w:pStyle w:val="14"/>
              <w:spacing w:before="88" w:line="381" w:lineRule="auto"/>
              <w:ind w:left="1453" w:right="4844" w:hanging="424"/>
              <w:rPr>
                <w:sz w:val="17"/>
              </w:rPr>
            </w:pPr>
            <w:r>
              <w:rPr>
                <w:color w:val="333333"/>
                <w:w w:val="105"/>
                <w:sz w:val="17"/>
              </w:rPr>
              <w:t xml:space="preserve">}).catch(err=&gt;{ </w:t>
            </w:r>
            <w:r>
              <w:rPr>
                <w:color w:val="333333"/>
                <w:sz w:val="17"/>
              </w:rPr>
              <w:t>wx.hideLoading()</w:t>
            </w:r>
          </w:p>
          <w:p>
            <w:pPr>
              <w:pStyle w:val="14"/>
              <w:spacing w:before="0" w:line="182" w:lineRule="exact"/>
              <w:ind w:left="1453"/>
              <w:rPr>
                <w:sz w:val="17"/>
              </w:rPr>
            </w:pPr>
            <w:r>
              <w:rPr>
                <w:color w:val="333333"/>
                <w:w w:val="105"/>
                <w:sz w:val="17"/>
              </w:rPr>
              <w:t>console.log('</w:t>
            </w:r>
            <w:r>
              <w:rPr>
                <w:rFonts w:hint="eastAsia" w:ascii="新宋体" w:eastAsia="新宋体"/>
                <w:color w:val="333333"/>
                <w:w w:val="105"/>
                <w:sz w:val="17"/>
              </w:rPr>
              <w:t>获取订单成功</w:t>
            </w:r>
            <w:r>
              <w:rPr>
                <w:color w:val="333333"/>
                <w:w w:val="105"/>
                <w:sz w:val="17"/>
              </w:rPr>
              <w:t>',err)</w:t>
            </w:r>
          </w:p>
          <w:p>
            <w:pPr>
              <w:pStyle w:val="14"/>
              <w:spacing w:before="88"/>
              <w:ind w:left="1030"/>
              <w:rPr>
                <w:sz w:val="17"/>
              </w:rPr>
            </w:pPr>
            <w:r>
              <w:rPr>
                <w:color w:val="333333"/>
                <w:w w:val="105"/>
                <w:sz w:val="17"/>
              </w:rPr>
              <w:t>})</w:t>
            </w:r>
          </w:p>
          <w:p>
            <w:pPr>
              <w:pStyle w:val="14"/>
              <w:spacing w:before="101"/>
              <w:ind w:left="607"/>
              <w:rPr>
                <w:sz w:val="17"/>
              </w:rPr>
            </w:pPr>
            <w:r>
              <w:rPr>
                <w:color w:val="333333"/>
                <w:w w:val="105"/>
                <w:sz w:val="17"/>
              </w:rPr>
              <w:t>},</w:t>
            </w:r>
          </w:p>
        </w:tc>
      </w:tr>
    </w:tbl>
    <w:p>
      <w:pPr>
        <w:spacing w:after="0"/>
        <w:rPr>
          <w:sz w:val="17"/>
        </w:rPr>
        <w:sectPr>
          <w:pgSz w:w="11900" w:h="16840"/>
          <w:pgMar w:top="560" w:right="1340" w:bottom="280" w:left="1380" w:header="720" w:footer="720" w:gutter="0"/>
          <w:pgNumType w:fmt="decimal"/>
          <w:cols w:space="720" w:num="1"/>
        </w:sectPr>
      </w:pPr>
    </w:p>
    <w:p>
      <w:pPr>
        <w:pStyle w:val="3"/>
        <w:spacing w:before="14"/>
        <w:ind w:firstLine="0"/>
      </w:pPr>
      <w:bookmarkStart w:id="62" w:name="_Toc17122"/>
      <w:r>
        <w:drawing>
          <wp:anchor distT="0" distB="0" distL="0" distR="0" simplePos="0" relativeHeight="251659264" behindDoc="0" locked="0" layoutInCell="1" allowOverlap="1">
            <wp:simplePos x="0" y="0"/>
            <wp:positionH relativeFrom="page">
              <wp:posOffset>1883410</wp:posOffset>
            </wp:positionH>
            <wp:positionV relativeFrom="paragraph">
              <wp:posOffset>432435</wp:posOffset>
            </wp:positionV>
            <wp:extent cx="3810000" cy="6810375"/>
            <wp:effectExtent l="0" t="0" r="0" b="0"/>
            <wp:wrapTopAndBottom/>
            <wp:docPr id="6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3.png"/>
                    <pic:cNvPicPr>
                      <a:picLocks noChangeAspect="1"/>
                    </pic:cNvPicPr>
                  </pic:nvPicPr>
                  <pic:blipFill>
                    <a:blip r:embed="rId29" cstate="print"/>
                    <a:stretch>
                      <a:fillRect/>
                    </a:stretch>
                  </pic:blipFill>
                  <pic:spPr>
                    <a:xfrm>
                      <a:off x="0" y="0"/>
                      <a:ext cx="3810000" cy="6810375"/>
                    </a:xfrm>
                    <a:prstGeom prst="rect">
                      <a:avLst/>
                    </a:prstGeom>
                  </pic:spPr>
                </pic:pic>
              </a:graphicData>
            </a:graphic>
          </wp:anchor>
        </w:drawing>
      </w:r>
      <w:bookmarkStart w:id="63" w:name="7.后台页面"/>
      <w:bookmarkEnd w:id="63"/>
      <w:r>
        <w:rPr>
          <w:rFonts w:ascii="Century Gothic" w:eastAsia="Century Gothic"/>
          <w:color w:val="333333"/>
        </w:rPr>
        <w:t>7.</w:t>
      </w:r>
      <w:r>
        <w:rPr>
          <w:color w:val="333333"/>
        </w:rPr>
        <w:t>后台页面</w:t>
      </w:r>
      <w:bookmarkEnd w:id="62"/>
    </w:p>
    <w:p>
      <w:pPr>
        <w:pStyle w:val="5"/>
        <w:spacing w:before="100"/>
        <w:ind w:left="130"/>
        <w:outlineLvl w:val="9"/>
        <w:rPr>
          <w:color w:val="333333"/>
          <w:w w:val="105"/>
        </w:rPr>
      </w:pPr>
      <w:r>
        <w:rPr>
          <w:rFonts w:ascii="Arial" w:eastAsia="Arial"/>
          <w:color w:val="333333"/>
          <w:w w:val="105"/>
        </w:rPr>
        <w:t>1.</w:t>
      </w:r>
      <w:r>
        <w:rPr>
          <w:color w:val="333333"/>
          <w:w w:val="105"/>
        </w:rPr>
        <w:t>上传商品、商品管理、订单管理分别通过</w:t>
      </w:r>
      <w:r>
        <w:rPr>
          <w:rFonts w:ascii="Arial" w:eastAsia="Arial"/>
          <w:color w:val="333333"/>
          <w:w w:val="105"/>
        </w:rPr>
        <w:t>navigator</w:t>
      </w:r>
      <w:r>
        <w:rPr>
          <w:color w:val="333333"/>
          <w:w w:val="105"/>
        </w:rPr>
        <w:t>链接到相应页面</w:t>
      </w:r>
    </w:p>
    <w:p>
      <w:pPr>
        <w:pStyle w:val="5"/>
        <w:spacing w:before="100"/>
        <w:ind w:left="130"/>
        <w:outlineLvl w:val="9"/>
        <w:rPr>
          <w:color w:val="333333"/>
          <w:w w:val="105"/>
        </w:rPr>
      </w:pPr>
    </w:p>
    <w:p>
      <w:pPr>
        <w:pStyle w:val="5"/>
        <w:spacing w:before="100"/>
        <w:ind w:left="130"/>
        <w:outlineLvl w:val="9"/>
        <w:rPr>
          <w:color w:val="333333"/>
          <w:w w:val="105"/>
        </w:rPr>
      </w:pPr>
    </w:p>
    <w:p>
      <w:pPr>
        <w:pStyle w:val="5"/>
        <w:spacing w:before="100"/>
        <w:ind w:left="130"/>
        <w:outlineLvl w:val="9"/>
        <w:rPr>
          <w:color w:val="333333"/>
          <w:w w:val="105"/>
        </w:rPr>
      </w:pPr>
    </w:p>
    <w:p>
      <w:pPr>
        <w:pStyle w:val="5"/>
        <w:spacing w:before="100"/>
        <w:ind w:left="130"/>
        <w:outlineLvl w:val="9"/>
        <w:rPr>
          <w:color w:val="333333"/>
          <w:w w:val="105"/>
        </w:rPr>
      </w:pPr>
    </w:p>
    <w:p>
      <w:pPr>
        <w:pStyle w:val="5"/>
        <w:spacing w:before="100"/>
        <w:ind w:left="130"/>
        <w:outlineLvl w:val="9"/>
        <w:rPr>
          <w:color w:val="333333"/>
          <w:w w:val="105"/>
        </w:rPr>
      </w:pPr>
    </w:p>
    <w:p>
      <w:pPr>
        <w:pStyle w:val="5"/>
        <w:spacing w:before="100"/>
        <w:ind w:left="130"/>
        <w:outlineLvl w:val="9"/>
        <w:rPr>
          <w:color w:val="333333"/>
          <w:w w:val="105"/>
        </w:rPr>
      </w:pPr>
    </w:p>
    <w:p>
      <w:pPr>
        <w:pStyle w:val="5"/>
        <w:spacing w:before="100"/>
        <w:ind w:left="130"/>
        <w:outlineLvl w:val="9"/>
        <w:rPr>
          <w:color w:val="333333"/>
          <w:w w:val="105"/>
        </w:rPr>
      </w:pPr>
    </w:p>
    <w:p>
      <w:pPr>
        <w:pStyle w:val="4"/>
        <w:numPr>
          <w:ilvl w:val="0"/>
          <w:numId w:val="8"/>
        </w:numPr>
        <w:tabs>
          <w:tab w:val="left" w:pos="382"/>
        </w:tabs>
        <w:spacing w:before="103" w:after="0" w:line="240" w:lineRule="auto"/>
        <w:ind w:left="381" w:right="0" w:hanging="252"/>
        <w:jc w:val="left"/>
        <w:outlineLvl w:val="2"/>
      </w:pPr>
      <w:bookmarkStart w:id="64" w:name="8.后台上传商品页面"/>
      <w:bookmarkEnd w:id="64"/>
      <w:bookmarkStart w:id="65" w:name="8.后台上传商品页面"/>
      <w:bookmarkEnd w:id="65"/>
      <w:bookmarkStart w:id="66" w:name="_Toc24871"/>
      <w:r>
        <w:rPr>
          <w:color w:val="333333"/>
        </w:rPr>
        <w:t>后台上传商品页面</w:t>
      </w:r>
      <w:bookmarkEnd w:id="66"/>
    </w:p>
    <w:p>
      <w:pPr>
        <w:pStyle w:val="5"/>
        <w:spacing w:before="143" w:line="206" w:lineRule="auto"/>
        <w:ind w:left="130" w:right="267"/>
      </w:pPr>
      <w:r>
        <w:rPr>
          <w:color w:val="333333"/>
          <w:spacing w:val="-1"/>
        </w:rPr>
        <w:t xml:space="preserve">上传商品，管理员可以输入商品信息，商品分类，商品规格等信息进行商品上传，上传后商品添加至商  </w:t>
      </w:r>
      <w:r>
        <w:rPr>
          <w:color w:val="333333"/>
          <w:w w:val="105"/>
        </w:rPr>
        <w:t>城首页的商品列表</w:t>
      </w:r>
    </w:p>
    <w:p>
      <w:pPr>
        <w:pStyle w:val="5"/>
        <w:ind w:left="1601"/>
        <w:rPr>
          <w:sz w:val="20"/>
        </w:rPr>
      </w:pPr>
      <w:r>
        <w:rPr>
          <w:sz w:val="20"/>
        </w:rPr>
        <w:drawing>
          <wp:inline distT="0" distB="0" distL="0" distR="0">
            <wp:extent cx="3790315" cy="6753225"/>
            <wp:effectExtent l="0" t="0" r="0" b="0"/>
            <wp:docPr id="6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4.png"/>
                    <pic:cNvPicPr>
                      <a:picLocks noChangeAspect="1"/>
                    </pic:cNvPicPr>
                  </pic:nvPicPr>
                  <pic:blipFill>
                    <a:blip r:embed="rId30" cstate="print"/>
                    <a:stretch>
                      <a:fillRect/>
                    </a:stretch>
                  </pic:blipFill>
                  <pic:spPr>
                    <a:xfrm>
                      <a:off x="0" y="0"/>
                      <a:ext cx="3790949" cy="6753225"/>
                    </a:xfrm>
                    <a:prstGeom prst="rect">
                      <a:avLst/>
                    </a:prstGeom>
                  </pic:spPr>
                </pic:pic>
              </a:graphicData>
            </a:graphic>
          </wp:inline>
        </w:drawing>
      </w:r>
    </w:p>
    <w:p>
      <w:pPr>
        <w:pStyle w:val="5"/>
        <w:spacing w:before="12"/>
        <w:rPr>
          <w:sz w:val="4"/>
        </w:rPr>
      </w:pPr>
    </w:p>
    <w:p>
      <w:pPr>
        <w:pStyle w:val="5"/>
        <w:spacing w:before="58"/>
        <w:ind w:left="130"/>
      </w:pPr>
      <w:r>
        <w:rPr>
          <w:color w:val="333333"/>
          <w:w w:val="105"/>
        </w:rPr>
        <w:t>所有的信息通过</w:t>
      </w:r>
      <w:r>
        <w:rPr>
          <w:rFonts w:ascii="Arial" w:eastAsia="Arial"/>
          <w:color w:val="333333"/>
          <w:w w:val="105"/>
        </w:rPr>
        <w:t>block</w:t>
      </w:r>
      <w:r>
        <w:rPr>
          <w:color w:val="333333"/>
          <w:w w:val="105"/>
        </w:rPr>
        <w:t>，</w:t>
      </w:r>
      <w:r>
        <w:rPr>
          <w:rFonts w:ascii="Arial" w:eastAsia="Arial"/>
          <w:color w:val="333333"/>
          <w:w w:val="105"/>
        </w:rPr>
        <w:t>wx:for</w:t>
      </w:r>
      <w:r>
        <w:rPr>
          <w:color w:val="333333"/>
          <w:w w:val="105"/>
        </w:rPr>
        <w:t>循环展示，每个按钮绑定事件</w:t>
      </w:r>
    </w:p>
    <w:p>
      <w:pPr>
        <w:pStyle w:val="5"/>
        <w:spacing w:before="9"/>
        <w:rPr>
          <w:sz w:val="10"/>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4336" w:hRule="atLeast"/>
        </w:trPr>
        <w:tc>
          <w:tcPr>
            <w:tcW w:w="8884" w:type="dxa"/>
            <w:tcBorders>
              <w:bottom w:val="nil"/>
            </w:tcBorders>
          </w:tcPr>
          <w:p>
            <w:pPr>
              <w:pStyle w:val="14"/>
              <w:spacing w:before="115"/>
              <w:ind w:left="607"/>
              <w:rPr>
                <w:sz w:val="17"/>
              </w:rPr>
            </w:pPr>
            <w:r>
              <w:rPr>
                <w:color w:val="333333"/>
                <w:w w:val="105"/>
                <w:sz w:val="17"/>
              </w:rPr>
              <w:t xml:space="preserve">&lt;!-- </w:t>
            </w:r>
            <w:r>
              <w:rPr>
                <w:rFonts w:hint="eastAsia" w:ascii="新宋体" w:eastAsia="新宋体"/>
                <w:color w:val="333333"/>
                <w:w w:val="105"/>
                <w:sz w:val="17"/>
              </w:rPr>
              <w:t xml:space="preserve">商品分类 </w:t>
            </w:r>
            <w:r>
              <w:rPr>
                <w:color w:val="333333"/>
                <w:w w:val="105"/>
                <w:sz w:val="17"/>
              </w:rPr>
              <w:t>--&gt;</w:t>
            </w:r>
          </w:p>
          <w:p>
            <w:pPr>
              <w:pStyle w:val="14"/>
              <w:spacing w:before="88"/>
              <w:ind w:left="607"/>
              <w:rPr>
                <w:sz w:val="17"/>
              </w:rPr>
            </w:pPr>
            <w:r>
              <w:rPr>
                <w:color w:val="333333"/>
                <w:w w:val="105"/>
                <w:sz w:val="17"/>
              </w:rPr>
              <w:t>&lt;view class="lay_col_cen pad_20 case" style="margin-top: 40rpx;"&gt;</w:t>
            </w:r>
          </w:p>
          <w:p>
            <w:pPr>
              <w:pStyle w:val="14"/>
              <w:ind w:left="1030"/>
              <w:rPr>
                <w:sz w:val="17"/>
              </w:rPr>
            </w:pPr>
            <w:r>
              <w:rPr>
                <w:color w:val="333333"/>
                <w:w w:val="105"/>
                <w:sz w:val="17"/>
              </w:rPr>
              <w:t>&lt;view class="lay_row_spa"&gt;</w:t>
            </w:r>
          </w:p>
          <w:p>
            <w:pPr>
              <w:pStyle w:val="14"/>
              <w:spacing w:before="64"/>
              <w:ind w:left="1453"/>
              <w:rPr>
                <w:sz w:val="17"/>
              </w:rPr>
            </w:pPr>
            <w:r>
              <w:rPr>
                <w:color w:val="333333"/>
                <w:w w:val="105"/>
                <w:sz w:val="17"/>
              </w:rPr>
              <w:t>&lt;text style="font-size: 30rpx;"&gt;</w:t>
            </w:r>
            <w:r>
              <w:rPr>
                <w:rFonts w:hint="eastAsia" w:ascii="新宋体" w:eastAsia="新宋体"/>
                <w:color w:val="333333"/>
                <w:w w:val="105"/>
                <w:sz w:val="17"/>
              </w:rPr>
              <w:t>商品分类</w:t>
            </w:r>
            <w:r>
              <w:rPr>
                <w:color w:val="333333"/>
                <w:w w:val="105"/>
                <w:sz w:val="17"/>
              </w:rPr>
              <w:t>&lt;/text&gt;</w:t>
            </w:r>
          </w:p>
          <w:p>
            <w:pPr>
              <w:pStyle w:val="14"/>
              <w:spacing w:before="89"/>
              <w:ind w:left="1030"/>
              <w:rPr>
                <w:sz w:val="17"/>
              </w:rPr>
            </w:pPr>
            <w:r>
              <w:rPr>
                <w:color w:val="333333"/>
                <w:w w:val="105"/>
                <w:sz w:val="17"/>
              </w:rPr>
              <w:t>&lt;/view&gt;</w:t>
            </w:r>
          </w:p>
          <w:p>
            <w:pPr>
              <w:pStyle w:val="14"/>
              <w:spacing w:line="381" w:lineRule="auto"/>
              <w:ind w:right="181" w:firstLine="846"/>
              <w:rPr>
                <w:sz w:val="17"/>
              </w:rPr>
            </w:pPr>
            <w:r>
              <w:rPr>
                <w:color w:val="333333"/>
                <w:w w:val="105"/>
                <w:sz w:val="17"/>
              </w:rPr>
              <w:t>&lt;van-divider</w:t>
            </w:r>
            <w:r>
              <w:rPr>
                <w:color w:val="333333"/>
                <w:spacing w:val="-46"/>
                <w:w w:val="105"/>
                <w:sz w:val="17"/>
              </w:rPr>
              <w:t xml:space="preserve"> </w:t>
            </w:r>
            <w:r>
              <w:rPr>
                <w:color w:val="333333"/>
                <w:w w:val="105"/>
                <w:sz w:val="17"/>
              </w:rPr>
              <w:t>style="width:</w:t>
            </w:r>
            <w:r>
              <w:rPr>
                <w:color w:val="333333"/>
                <w:spacing w:val="-45"/>
                <w:w w:val="105"/>
                <w:sz w:val="17"/>
              </w:rPr>
              <w:t xml:space="preserve"> </w:t>
            </w:r>
            <w:r>
              <w:rPr>
                <w:color w:val="333333"/>
                <w:w w:val="105"/>
                <w:sz w:val="17"/>
              </w:rPr>
              <w:t>100%;"</w:t>
            </w:r>
            <w:r>
              <w:rPr>
                <w:color w:val="333333"/>
                <w:spacing w:val="-45"/>
                <w:w w:val="105"/>
                <w:sz w:val="17"/>
              </w:rPr>
              <w:t xml:space="preserve"> </w:t>
            </w:r>
            <w:r>
              <w:rPr>
                <w:color w:val="333333"/>
                <w:w w:val="105"/>
                <w:sz w:val="17"/>
              </w:rPr>
              <w:t>custom-style="margin-top:10rpx;margin- bottom:10rpx;"/&gt;</w:t>
            </w:r>
          </w:p>
          <w:p>
            <w:pPr>
              <w:pStyle w:val="14"/>
              <w:spacing w:before="0" w:line="170" w:lineRule="exact"/>
              <w:ind w:left="1030"/>
              <w:rPr>
                <w:sz w:val="17"/>
              </w:rPr>
            </w:pPr>
            <w:r>
              <w:rPr>
                <w:color w:val="333333"/>
                <w:w w:val="105"/>
                <w:sz w:val="17"/>
              </w:rPr>
              <w:t>&lt;view class="lay_row_sta" style="flex-wrap: wrap;"&gt;</w:t>
            </w:r>
          </w:p>
          <w:p>
            <w:pPr>
              <w:pStyle w:val="14"/>
              <w:spacing w:line="381" w:lineRule="auto"/>
              <w:ind w:right="818" w:firstLine="1269"/>
              <w:rPr>
                <w:sz w:val="17"/>
              </w:rPr>
            </w:pPr>
            <w:r>
              <w:rPr>
                <w:color w:val="333333"/>
                <w:w w:val="105"/>
                <w:sz w:val="17"/>
              </w:rPr>
              <w:t>&lt;van-radio-group</w:t>
            </w:r>
            <w:r>
              <w:rPr>
                <w:color w:val="333333"/>
                <w:spacing w:val="-31"/>
                <w:w w:val="105"/>
                <w:sz w:val="17"/>
              </w:rPr>
              <w:t xml:space="preserve"> </w:t>
            </w:r>
            <w:r>
              <w:rPr>
                <w:color w:val="333333"/>
                <w:w w:val="105"/>
                <w:sz w:val="17"/>
              </w:rPr>
              <w:t>value="{{</w:t>
            </w:r>
            <w:r>
              <w:rPr>
                <w:color w:val="333333"/>
                <w:spacing w:val="-30"/>
                <w:w w:val="105"/>
                <w:sz w:val="17"/>
              </w:rPr>
              <w:t xml:space="preserve"> </w:t>
            </w:r>
            <w:r>
              <w:rPr>
                <w:color w:val="333333"/>
                <w:w w:val="105"/>
                <w:sz w:val="17"/>
              </w:rPr>
              <w:t>classify</w:t>
            </w:r>
            <w:r>
              <w:rPr>
                <w:color w:val="333333"/>
                <w:spacing w:val="-30"/>
                <w:w w:val="105"/>
                <w:sz w:val="17"/>
              </w:rPr>
              <w:t xml:space="preserve"> </w:t>
            </w:r>
            <w:r>
              <w:rPr>
                <w:color w:val="333333"/>
                <w:w w:val="105"/>
                <w:sz w:val="17"/>
              </w:rPr>
              <w:t>}}"</w:t>
            </w:r>
            <w:r>
              <w:rPr>
                <w:color w:val="333333"/>
                <w:spacing w:val="-30"/>
                <w:w w:val="105"/>
                <w:sz w:val="17"/>
              </w:rPr>
              <w:t xml:space="preserve"> </w:t>
            </w:r>
            <w:r>
              <w:rPr>
                <w:color w:val="333333"/>
                <w:w w:val="105"/>
                <w:sz w:val="17"/>
              </w:rPr>
              <w:t>direction="horizontal" bind:change="select_classify"&gt;</w:t>
            </w:r>
          </w:p>
          <w:p>
            <w:pPr>
              <w:pStyle w:val="14"/>
              <w:spacing w:before="0" w:line="170" w:lineRule="exact"/>
              <w:ind w:left="1876"/>
              <w:rPr>
                <w:sz w:val="17"/>
              </w:rPr>
            </w:pPr>
            <w:r>
              <w:rPr>
                <w:color w:val="333333"/>
                <w:w w:val="105"/>
                <w:sz w:val="17"/>
              </w:rPr>
              <w:t>&lt;block wx:for="{{classify}}" wx:key="index"&gt;</w:t>
            </w:r>
          </w:p>
          <w:p>
            <w:pPr>
              <w:pStyle w:val="14"/>
              <w:ind w:left="2300"/>
              <w:rPr>
                <w:sz w:val="17"/>
              </w:rPr>
            </w:pPr>
            <w:r>
              <w:rPr>
                <w:color w:val="333333"/>
                <w:w w:val="105"/>
                <w:sz w:val="17"/>
              </w:rPr>
              <w:t>&lt;van-radio name="{{item.name}}" &gt;{{item.name}}&lt;/van-radio&gt;</w:t>
            </w:r>
          </w:p>
          <w:p>
            <w:pPr>
              <w:pStyle w:val="14"/>
              <w:ind w:left="1876"/>
              <w:rPr>
                <w:sz w:val="17"/>
              </w:rPr>
            </w:pPr>
            <w:r>
              <w:rPr>
                <w:color w:val="333333"/>
                <w:w w:val="105"/>
                <w:sz w:val="17"/>
              </w:rPr>
              <w:t>&lt;/block&gt;</w:t>
            </w:r>
          </w:p>
          <w:p>
            <w:pPr>
              <w:pStyle w:val="14"/>
              <w:ind w:left="1453"/>
              <w:rPr>
                <w:sz w:val="17"/>
              </w:rPr>
            </w:pPr>
            <w:r>
              <w:rPr>
                <w:color w:val="333333"/>
                <w:w w:val="105"/>
                <w:sz w:val="17"/>
              </w:rPr>
              <w:t>&lt;/van-radio-group&gt;</w:t>
            </w:r>
          </w:p>
          <w:p>
            <w:pPr>
              <w:pStyle w:val="14"/>
              <w:ind w:left="1030"/>
              <w:rPr>
                <w:sz w:val="17"/>
              </w:rPr>
            </w:pPr>
            <w:r>
              <w:rPr>
                <w:color w:val="333333"/>
                <w:w w:val="105"/>
                <w:sz w:val="17"/>
              </w:rPr>
              <w:t>&lt;/view&gt;</w:t>
            </w:r>
          </w:p>
        </w:tc>
      </w:tr>
    </w:tbl>
    <w:p>
      <w:pPr>
        <w:pStyle w:val="5"/>
        <w:ind w:left="129"/>
        <w:rPr>
          <w:sz w:val="20"/>
        </w:rPr>
      </w:pPr>
      <w:r>
        <w:rPr>
          <w:sz w:val="20"/>
        </w:rPr>
        <w:pict>
          <v:group id="_x0000_s1094" o:spid="_x0000_s1094" o:spt="203" style="height:329.8pt;width:445pt;" coordsize="8900,6596">
            <o:lock v:ext="edit"/>
            <v:shape id="_x0000_s1095" o:spid="_x0000_s1095" style="position:absolute;left:7;top:7;height:6581;width:8885;" fillcolor="#F7F7F7" filled="t" stroked="f" coordorigin="8,8" coordsize="8885,6581" path="m8854,6588l45,6588,40,6588,35,6587,31,6585,26,6583,8,6556,8,8,8892,8,8892,6556,8868,6585,8864,6587,8859,6588,8854,6588xe">
              <v:path arrowok="t"/>
              <v:fill on="t" focussize="0,0"/>
              <v:stroke on="f"/>
              <v:imagedata o:title=""/>
              <o:lock v:ext="edit"/>
            </v:shape>
            <v:line id="_x0000_s1096" o:spid="_x0000_s1096" o:spt="20" style="position:absolute;left:8;top:8;flip:y;height:6543;width:0;" stroked="t" coordsize="21600,21600">
              <v:path arrowok="t"/>
              <v:fill focussize="0,0"/>
              <v:stroke weight="0.750314960629921pt" color="#E7E9EC"/>
              <v:imagedata o:title=""/>
              <o:lock v:ext="edit"/>
            </v:line>
            <v:shape id="_x0000_s1097" o:spid="_x0000_s1097" style="position:absolute;left:7;top:7;height:6581;width:8885;" filled="f" stroked="t" coordorigin="8,8" coordsize="8885,6581" path="m8892,8l8892,6551,8892,6556,8891,6560,8889,6565,8887,6570,8868,6585,8864,6587,8859,6588,8854,6588,45,6588,40,6588,35,6587,31,6585,26,6583,10,6565,8,6560,8,6556,8,6551e">
              <v:path arrowok="t"/>
              <v:fill on="f" focussize="0,0"/>
              <v:stroke weight="0.750314960629921pt" color="#E7E9EC"/>
              <v:imagedata o:title=""/>
              <o:lock v:ext="edit"/>
            </v:shape>
            <v:rect id="_x0000_s1098" o:spid="_x0000_s1098" o:spt="1" style="position:absolute;left:75;top:7;height:6484;width:8750;" fillcolor="#F7F7F7" filled="t" stroked="f" coordsize="21600,21600">
              <v:path/>
              <v:fill on="t" focussize="0,0"/>
              <v:stroke on="f"/>
              <v:imagedata o:title=""/>
              <o:lock v:ext="edit"/>
            </v:rect>
            <v:shape id="_x0000_s1099" o:spid="_x0000_s1099" o:spt="202" type="#_x0000_t202" style="position:absolute;left:0;top:0;height:6596;width:8900;" filled="f" stroked="f" coordsize="21600,21600">
              <v:path/>
              <v:fill on="f" focussize="0,0"/>
              <v:stroke on="f" joinstyle="miter"/>
              <v:imagedata o:title=""/>
              <o:lock v:ext="edit"/>
              <v:textbox inset="0mm,0mm,0mm,0mm">
                <w:txbxContent>
                  <w:p>
                    <w:pPr>
                      <w:spacing w:before="53"/>
                      <w:ind w:left="618" w:right="0" w:firstLine="0"/>
                      <w:jc w:val="left"/>
                      <w:rPr>
                        <w:sz w:val="17"/>
                      </w:rPr>
                    </w:pPr>
                    <w:r>
                      <w:rPr>
                        <w:color w:val="333333"/>
                        <w:w w:val="105"/>
                        <w:sz w:val="17"/>
                      </w:rPr>
                      <w:t>&lt;/view&gt;</w:t>
                    </w:r>
                  </w:p>
                  <w:p>
                    <w:pPr>
                      <w:spacing w:before="64"/>
                      <w:ind w:left="618" w:right="0" w:firstLine="0"/>
                      <w:jc w:val="left"/>
                      <w:rPr>
                        <w:sz w:val="17"/>
                      </w:rPr>
                    </w:pPr>
                    <w:r>
                      <w:rPr>
                        <w:color w:val="333333"/>
                        <w:w w:val="105"/>
                        <w:sz w:val="17"/>
                      </w:rPr>
                      <w:t xml:space="preserve">&lt;!-- </w:t>
                    </w:r>
                    <w:r>
                      <w:rPr>
                        <w:rFonts w:hint="eastAsia" w:ascii="新宋体" w:eastAsia="新宋体"/>
                        <w:color w:val="333333"/>
                        <w:w w:val="105"/>
                        <w:sz w:val="17"/>
                      </w:rPr>
                      <w:t xml:space="preserve">商品规格 </w:t>
                    </w:r>
                    <w:r>
                      <w:rPr>
                        <w:color w:val="333333"/>
                        <w:w w:val="105"/>
                        <w:sz w:val="17"/>
                      </w:rPr>
                      <w:t>--&gt;</w:t>
                    </w:r>
                  </w:p>
                  <w:p>
                    <w:pPr>
                      <w:spacing w:before="89"/>
                      <w:ind w:left="618" w:right="0" w:firstLine="0"/>
                      <w:jc w:val="left"/>
                      <w:rPr>
                        <w:sz w:val="17"/>
                      </w:rPr>
                    </w:pPr>
                    <w:r>
                      <w:rPr>
                        <w:color w:val="333333"/>
                        <w:w w:val="105"/>
                        <w:sz w:val="17"/>
                      </w:rPr>
                      <w:t>&lt;view class="lay_col_cen pad_20 case" style="margin-top: 40rpx;"&gt;</w:t>
                    </w:r>
                  </w:p>
                  <w:p>
                    <w:pPr>
                      <w:spacing w:before="100"/>
                      <w:ind w:left="1041" w:right="0" w:firstLine="0"/>
                      <w:jc w:val="left"/>
                      <w:rPr>
                        <w:sz w:val="17"/>
                      </w:rPr>
                    </w:pPr>
                    <w:r>
                      <w:rPr>
                        <w:color w:val="333333"/>
                        <w:w w:val="105"/>
                        <w:sz w:val="17"/>
                      </w:rPr>
                      <w:t>&lt;view class="lay_row_spa"&gt;</w:t>
                    </w:r>
                  </w:p>
                  <w:p>
                    <w:pPr>
                      <w:spacing w:before="64"/>
                      <w:ind w:left="1464" w:right="0" w:firstLine="0"/>
                      <w:jc w:val="left"/>
                      <w:rPr>
                        <w:sz w:val="17"/>
                      </w:rPr>
                    </w:pPr>
                    <w:r>
                      <w:rPr>
                        <w:color w:val="333333"/>
                        <w:w w:val="105"/>
                        <w:sz w:val="17"/>
                      </w:rPr>
                      <w:t>&lt;text style="font-size: 30rpx;"&gt;</w:t>
                    </w:r>
                    <w:r>
                      <w:rPr>
                        <w:rFonts w:hint="eastAsia" w:ascii="新宋体" w:eastAsia="新宋体"/>
                        <w:color w:val="333333"/>
                        <w:w w:val="105"/>
                        <w:sz w:val="17"/>
                      </w:rPr>
                      <w:t>商品规格</w:t>
                    </w:r>
                    <w:r>
                      <w:rPr>
                        <w:color w:val="333333"/>
                        <w:w w:val="105"/>
                        <w:sz w:val="17"/>
                      </w:rPr>
                      <w:t>&lt;/text&gt;</w:t>
                    </w:r>
                  </w:p>
                  <w:p>
                    <w:pPr>
                      <w:spacing w:before="88"/>
                      <w:ind w:left="1464" w:right="0" w:firstLine="0"/>
                      <w:jc w:val="left"/>
                      <w:rPr>
                        <w:sz w:val="17"/>
                      </w:rPr>
                    </w:pPr>
                    <w:r>
                      <w:rPr>
                        <w:color w:val="333333"/>
                        <w:w w:val="105"/>
                        <w:sz w:val="17"/>
                      </w:rPr>
                      <w:t>&lt;view class="lay_row_spa" style="width: 70%;margin-left:</w:t>
                    </w:r>
                    <w:r>
                      <w:rPr>
                        <w:color w:val="333333"/>
                        <w:spacing w:val="-55"/>
                        <w:w w:val="105"/>
                        <w:sz w:val="17"/>
                      </w:rPr>
                      <w:t xml:space="preserve"> </w:t>
                    </w:r>
                    <w:r>
                      <w:rPr>
                        <w:color w:val="333333"/>
                        <w:w w:val="105"/>
                        <w:sz w:val="17"/>
                      </w:rPr>
                      <w:t>80rpx;"&gt;</w:t>
                    </w:r>
                  </w:p>
                  <w:p>
                    <w:pPr>
                      <w:spacing w:before="100"/>
                      <w:ind w:left="1817" w:right="911" w:firstLine="0"/>
                      <w:jc w:val="center"/>
                      <w:rPr>
                        <w:sz w:val="17"/>
                      </w:rPr>
                    </w:pPr>
                    <w:r>
                      <w:rPr>
                        <w:color w:val="333333"/>
                        <w:w w:val="105"/>
                        <w:sz w:val="17"/>
                      </w:rPr>
                      <w:t>&lt;view class="lay_row_cen input_case" style="width: 70%;"&gt;</w:t>
                    </w:r>
                  </w:p>
                  <w:p>
                    <w:pPr>
                      <w:spacing w:before="65"/>
                      <w:ind w:left="1817" w:right="879" w:firstLine="0"/>
                      <w:jc w:val="center"/>
                      <w:rPr>
                        <w:sz w:val="17"/>
                      </w:rPr>
                    </w:pPr>
                    <w:r>
                      <w:rPr>
                        <w:color w:val="333333"/>
                        <w:w w:val="105"/>
                        <w:sz w:val="17"/>
                      </w:rPr>
                      <w:t>&lt;input type="text" placeholder="</w:t>
                    </w:r>
                    <w:r>
                      <w:rPr>
                        <w:rFonts w:hint="eastAsia" w:ascii="新宋体" w:eastAsia="新宋体"/>
                        <w:color w:val="333333"/>
                        <w:w w:val="105"/>
                        <w:sz w:val="17"/>
                      </w:rPr>
                      <w:t>请输入规格</w:t>
                    </w:r>
                    <w:r>
                      <w:rPr>
                        <w:color w:val="333333"/>
                        <w:w w:val="105"/>
                        <w:sz w:val="17"/>
                      </w:rPr>
                      <w:t>" value="</w:t>
                    </w:r>
                  </w:p>
                  <w:p>
                    <w:pPr>
                      <w:spacing w:before="88"/>
                      <w:ind w:left="150" w:right="1886" w:firstLine="0"/>
                      <w:jc w:val="center"/>
                      <w:rPr>
                        <w:sz w:val="17"/>
                      </w:rPr>
                    </w:pPr>
                    <w:r>
                      <w:rPr>
                        <w:color w:val="333333"/>
                        <w:w w:val="105"/>
                        <w:sz w:val="17"/>
                      </w:rPr>
                      <w:t>{{input_specs}}" bindinput="input_msg"</w:t>
                    </w:r>
                    <w:r>
                      <w:rPr>
                        <w:color w:val="333333"/>
                        <w:spacing w:val="-61"/>
                        <w:w w:val="105"/>
                        <w:sz w:val="17"/>
                      </w:rPr>
                      <w:t xml:space="preserve"> </w:t>
                    </w:r>
                    <w:r>
                      <w:rPr>
                        <w:color w:val="333333"/>
                        <w:w w:val="105"/>
                        <w:sz w:val="17"/>
                      </w:rPr>
                      <w:t>data-name="input_specs"/&gt;</w:t>
                    </w:r>
                  </w:p>
                  <w:p>
                    <w:pPr>
                      <w:spacing w:before="100"/>
                      <w:ind w:left="1887" w:right="0" w:firstLine="0"/>
                      <w:jc w:val="left"/>
                      <w:rPr>
                        <w:sz w:val="17"/>
                      </w:rPr>
                    </w:pPr>
                    <w:r>
                      <w:rPr>
                        <w:color w:val="333333"/>
                        <w:w w:val="105"/>
                        <w:sz w:val="17"/>
                      </w:rPr>
                      <w:t>&lt;/view&gt;</w:t>
                    </w:r>
                  </w:p>
                  <w:p>
                    <w:pPr>
                      <w:spacing w:before="100" w:line="331" w:lineRule="auto"/>
                      <w:ind w:left="195" w:right="761" w:firstLine="1692"/>
                      <w:jc w:val="left"/>
                      <w:rPr>
                        <w:sz w:val="17"/>
                      </w:rPr>
                    </w:pPr>
                    <w:r>
                      <w:rPr>
                        <w:color w:val="333333"/>
                        <w:w w:val="105"/>
                        <w:sz w:val="17"/>
                      </w:rPr>
                      <w:t>&lt;van-button</w:t>
                    </w:r>
                    <w:r>
                      <w:rPr>
                        <w:color w:val="333333"/>
                        <w:spacing w:val="-38"/>
                        <w:w w:val="105"/>
                        <w:sz w:val="17"/>
                      </w:rPr>
                      <w:t xml:space="preserve"> </w:t>
                    </w:r>
                    <w:r>
                      <w:rPr>
                        <w:color w:val="333333"/>
                        <w:w w:val="105"/>
                        <w:sz w:val="17"/>
                      </w:rPr>
                      <w:t>type="primary"</w:t>
                    </w:r>
                    <w:r>
                      <w:rPr>
                        <w:color w:val="333333"/>
                        <w:spacing w:val="-38"/>
                        <w:w w:val="105"/>
                        <w:sz w:val="17"/>
                      </w:rPr>
                      <w:t xml:space="preserve"> </w:t>
                    </w:r>
                    <w:r>
                      <w:rPr>
                        <w:color w:val="333333"/>
                        <w:w w:val="105"/>
                        <w:sz w:val="17"/>
                      </w:rPr>
                      <w:t>size="small"</w:t>
                    </w:r>
                    <w:r>
                      <w:rPr>
                        <w:color w:val="333333"/>
                        <w:spacing w:val="-38"/>
                        <w:w w:val="105"/>
                        <w:sz w:val="17"/>
                      </w:rPr>
                      <w:t xml:space="preserve"> </w:t>
                    </w:r>
                    <w:r>
                      <w:rPr>
                        <w:color w:val="333333"/>
                        <w:w w:val="105"/>
                        <w:sz w:val="17"/>
                      </w:rPr>
                      <w:t>style="margin-left: 50rpx;"</w:t>
                    </w:r>
                    <w:r>
                      <w:rPr>
                        <w:color w:val="333333"/>
                        <w:spacing w:val="-5"/>
                        <w:w w:val="105"/>
                        <w:sz w:val="17"/>
                      </w:rPr>
                      <w:t xml:space="preserve"> </w:t>
                    </w:r>
                    <w:r>
                      <w:rPr>
                        <w:color w:val="333333"/>
                        <w:w w:val="105"/>
                        <w:sz w:val="17"/>
                      </w:rPr>
                      <w:t>bind:click="add_specs"&gt;</w:t>
                    </w:r>
                    <w:r>
                      <w:rPr>
                        <w:rFonts w:hint="eastAsia" w:ascii="新宋体" w:eastAsia="新宋体"/>
                        <w:color w:val="333333"/>
                        <w:w w:val="105"/>
                        <w:sz w:val="17"/>
                      </w:rPr>
                      <w:t>新增</w:t>
                    </w:r>
                    <w:r>
                      <w:rPr>
                        <w:color w:val="333333"/>
                        <w:w w:val="105"/>
                        <w:sz w:val="17"/>
                      </w:rPr>
                      <w:t>&lt;/van-button&gt;</w:t>
                    </w:r>
                  </w:p>
                  <w:p>
                    <w:pPr>
                      <w:spacing w:before="5"/>
                      <w:ind w:left="1464" w:right="0" w:firstLine="0"/>
                      <w:jc w:val="left"/>
                      <w:rPr>
                        <w:sz w:val="17"/>
                      </w:rPr>
                    </w:pPr>
                    <w:r>
                      <w:rPr>
                        <w:color w:val="333333"/>
                        <w:w w:val="105"/>
                        <w:sz w:val="17"/>
                      </w:rPr>
                      <w:t>&lt;/view&gt;</w:t>
                    </w:r>
                  </w:p>
                  <w:p>
                    <w:pPr>
                      <w:spacing w:before="100"/>
                      <w:ind w:left="1041" w:right="0" w:firstLine="0"/>
                      <w:jc w:val="left"/>
                      <w:rPr>
                        <w:sz w:val="17"/>
                      </w:rPr>
                    </w:pPr>
                    <w:r>
                      <w:rPr>
                        <w:color w:val="333333"/>
                        <w:w w:val="105"/>
                        <w:sz w:val="17"/>
                      </w:rPr>
                      <w:t>&lt;/view&gt;</w:t>
                    </w:r>
                  </w:p>
                  <w:p>
                    <w:pPr>
                      <w:spacing w:before="100" w:line="381" w:lineRule="auto"/>
                      <w:ind w:left="195" w:right="231" w:firstLine="846"/>
                      <w:jc w:val="left"/>
                      <w:rPr>
                        <w:sz w:val="17"/>
                      </w:rPr>
                    </w:pPr>
                    <w:r>
                      <w:rPr>
                        <w:color w:val="333333"/>
                        <w:w w:val="105"/>
                        <w:sz w:val="17"/>
                      </w:rPr>
                      <w:t>&lt;van-divider</w:t>
                    </w:r>
                    <w:r>
                      <w:rPr>
                        <w:color w:val="333333"/>
                        <w:spacing w:val="-46"/>
                        <w:w w:val="105"/>
                        <w:sz w:val="17"/>
                      </w:rPr>
                      <w:t xml:space="preserve"> </w:t>
                    </w:r>
                    <w:r>
                      <w:rPr>
                        <w:color w:val="333333"/>
                        <w:w w:val="105"/>
                        <w:sz w:val="17"/>
                      </w:rPr>
                      <w:t>style="width:</w:t>
                    </w:r>
                    <w:r>
                      <w:rPr>
                        <w:color w:val="333333"/>
                        <w:spacing w:val="-45"/>
                        <w:w w:val="105"/>
                        <w:sz w:val="17"/>
                      </w:rPr>
                      <w:t xml:space="preserve"> </w:t>
                    </w:r>
                    <w:r>
                      <w:rPr>
                        <w:color w:val="333333"/>
                        <w:w w:val="105"/>
                        <w:sz w:val="17"/>
                      </w:rPr>
                      <w:t>100%;"</w:t>
                    </w:r>
                    <w:r>
                      <w:rPr>
                        <w:color w:val="333333"/>
                        <w:spacing w:val="-45"/>
                        <w:w w:val="105"/>
                        <w:sz w:val="17"/>
                      </w:rPr>
                      <w:t xml:space="preserve"> </w:t>
                    </w:r>
                    <w:r>
                      <w:rPr>
                        <w:color w:val="333333"/>
                        <w:w w:val="105"/>
                        <w:sz w:val="17"/>
                      </w:rPr>
                      <w:t>custom-style="margin-top:10rpx;margin- bottom:10rpx;"/&gt;</w:t>
                    </w:r>
                  </w:p>
                  <w:p>
                    <w:pPr>
                      <w:spacing w:before="0" w:line="170" w:lineRule="exact"/>
                      <w:ind w:left="1041" w:right="0" w:firstLine="0"/>
                      <w:jc w:val="left"/>
                      <w:rPr>
                        <w:sz w:val="17"/>
                      </w:rPr>
                    </w:pPr>
                    <w:r>
                      <w:rPr>
                        <w:color w:val="333333"/>
                        <w:w w:val="105"/>
                        <w:sz w:val="17"/>
                      </w:rPr>
                      <w:t>&lt;view class="lay_row_sta" style="flex-wrap: wrap;"&gt;</w:t>
                    </w:r>
                  </w:p>
                  <w:p>
                    <w:pPr>
                      <w:spacing w:before="100"/>
                      <w:ind w:left="1464" w:right="0" w:firstLine="0"/>
                      <w:jc w:val="left"/>
                      <w:rPr>
                        <w:sz w:val="17"/>
                      </w:rPr>
                    </w:pPr>
                    <w:r>
                      <w:rPr>
                        <w:color w:val="333333"/>
                        <w:w w:val="105"/>
                        <w:sz w:val="17"/>
                      </w:rPr>
                      <w:t>&lt;block wx:for="{{specs}}"</w:t>
                    </w:r>
                    <w:r>
                      <w:rPr>
                        <w:color w:val="333333"/>
                        <w:spacing w:val="-73"/>
                        <w:w w:val="105"/>
                        <w:sz w:val="17"/>
                      </w:rPr>
                      <w:t xml:space="preserve"> </w:t>
                    </w:r>
                    <w:r>
                      <w:rPr>
                        <w:color w:val="333333"/>
                        <w:w w:val="105"/>
                        <w:sz w:val="17"/>
                      </w:rPr>
                      <w:t>wx:key="index"&gt;</w:t>
                    </w:r>
                  </w:p>
                  <w:p>
                    <w:pPr>
                      <w:spacing w:before="101"/>
                      <w:ind w:left="1887" w:right="0" w:firstLine="0"/>
                      <w:jc w:val="left"/>
                      <w:rPr>
                        <w:sz w:val="17"/>
                      </w:rPr>
                    </w:pPr>
                    <w:r>
                      <w:rPr>
                        <w:color w:val="333333"/>
                        <w:w w:val="105"/>
                        <w:sz w:val="17"/>
                      </w:rPr>
                      <w:t>&lt;view class="lay_row_cen</w:t>
                    </w:r>
                    <w:r>
                      <w:rPr>
                        <w:color w:val="333333"/>
                        <w:spacing w:val="-66"/>
                        <w:w w:val="105"/>
                        <w:sz w:val="17"/>
                      </w:rPr>
                      <w:t xml:space="preserve"> </w:t>
                    </w:r>
                    <w:r>
                      <w:rPr>
                        <w:color w:val="333333"/>
                        <w:w w:val="105"/>
                        <w:sz w:val="17"/>
                      </w:rPr>
                      <w:t>specs_case"&gt;</w:t>
                    </w:r>
                  </w:p>
                  <w:p>
                    <w:pPr>
                      <w:spacing w:before="100"/>
                      <w:ind w:left="2310" w:right="0" w:firstLine="0"/>
                      <w:jc w:val="left"/>
                      <w:rPr>
                        <w:sz w:val="17"/>
                      </w:rPr>
                    </w:pPr>
                    <w:r>
                      <w:rPr>
                        <w:color w:val="333333"/>
                        <w:w w:val="105"/>
                        <w:sz w:val="17"/>
                      </w:rPr>
                      <w:t>&lt;text&gt;{{item}}&lt;/text&gt;</w:t>
                    </w:r>
                  </w:p>
                  <w:p>
                    <w:pPr>
                      <w:spacing w:before="100"/>
                      <w:ind w:left="1887" w:right="0" w:firstLine="0"/>
                      <w:jc w:val="left"/>
                      <w:rPr>
                        <w:sz w:val="17"/>
                      </w:rPr>
                    </w:pPr>
                    <w:r>
                      <w:rPr>
                        <w:color w:val="333333"/>
                        <w:w w:val="105"/>
                        <w:sz w:val="17"/>
                      </w:rPr>
                      <w:t>&lt;/view&gt;</w:t>
                    </w:r>
                  </w:p>
                  <w:p>
                    <w:pPr>
                      <w:spacing w:before="100"/>
                      <w:ind w:left="1464" w:right="0" w:firstLine="0"/>
                      <w:jc w:val="left"/>
                      <w:rPr>
                        <w:sz w:val="17"/>
                      </w:rPr>
                    </w:pPr>
                    <w:r>
                      <w:rPr>
                        <w:color w:val="333333"/>
                        <w:w w:val="105"/>
                        <w:sz w:val="17"/>
                      </w:rPr>
                      <w:t>&lt;/block&gt;</w:t>
                    </w:r>
                  </w:p>
                  <w:p>
                    <w:pPr>
                      <w:spacing w:before="100"/>
                      <w:ind w:left="1041" w:right="0" w:firstLine="0"/>
                      <w:jc w:val="left"/>
                      <w:rPr>
                        <w:sz w:val="17"/>
                      </w:rPr>
                    </w:pPr>
                    <w:r>
                      <w:rPr>
                        <w:color w:val="333333"/>
                        <w:w w:val="105"/>
                        <w:sz w:val="17"/>
                      </w:rPr>
                      <w:t>&lt;/view&gt;</w:t>
                    </w:r>
                  </w:p>
                  <w:p>
                    <w:pPr>
                      <w:spacing w:before="100"/>
                      <w:ind w:left="618" w:right="0" w:firstLine="0"/>
                      <w:jc w:val="left"/>
                      <w:rPr>
                        <w:sz w:val="17"/>
                      </w:rPr>
                    </w:pPr>
                    <w:r>
                      <w:rPr>
                        <w:color w:val="333333"/>
                        <w:w w:val="105"/>
                        <w:sz w:val="17"/>
                      </w:rPr>
                      <w:t>&lt;/view&gt;</w:t>
                    </w:r>
                  </w:p>
                </w:txbxContent>
              </v:textbox>
            </v:shape>
            <w10:wrap type="none"/>
            <w10:anchorlock/>
          </v:group>
        </w:pict>
      </w:r>
    </w:p>
    <w:p>
      <w:pPr>
        <w:pStyle w:val="5"/>
        <w:rPr>
          <w:sz w:val="6"/>
        </w:rPr>
      </w:pPr>
    </w:p>
    <w:p>
      <w:pPr>
        <w:pStyle w:val="5"/>
        <w:spacing w:before="93" w:line="206" w:lineRule="auto"/>
        <w:ind w:left="130" w:right="149"/>
      </w:pPr>
      <w:r>
        <w:rPr>
          <w:color w:val="333333"/>
        </w:rPr>
        <w:t>提交时通过</w:t>
      </w:r>
      <w:r>
        <w:rPr>
          <w:rFonts w:ascii="Arial" w:eastAsia="Arial"/>
          <w:color w:val="333333"/>
        </w:rPr>
        <w:t>async</w:t>
      </w:r>
      <w:r>
        <w:rPr>
          <w:color w:val="333333"/>
        </w:rPr>
        <w:t>实现提交，提交图片通过</w:t>
      </w:r>
      <w:r>
        <w:rPr>
          <w:rFonts w:ascii="Arial" w:eastAsia="Arial"/>
          <w:color w:val="333333"/>
        </w:rPr>
        <w:t>wx.cloud.uploadFile API</w:t>
      </w:r>
      <w:r>
        <w:rPr>
          <w:color w:val="333333"/>
        </w:rPr>
        <w:t>，通过云函数</w:t>
      </w:r>
      <w:r>
        <w:rPr>
          <w:rFonts w:ascii="Arial" w:eastAsia="Arial"/>
          <w:color w:val="333333"/>
        </w:rPr>
        <w:t xml:space="preserve">wx.cloud.callFunction </w:t>
      </w:r>
      <w:r>
        <w:rPr>
          <w:rFonts w:ascii="Arial" w:eastAsia="Arial"/>
          <w:color w:val="333333"/>
          <w:w w:val="105"/>
        </w:rPr>
        <w:t>product</w:t>
      </w:r>
      <w:r>
        <w:rPr>
          <w:color w:val="333333"/>
          <w:w w:val="105"/>
        </w:rPr>
        <w:t>将信息提交到数据库，并展示在商品首页</w:t>
      </w:r>
    </w:p>
    <w:p>
      <w:pPr>
        <w:pStyle w:val="5"/>
        <w:spacing w:before="8"/>
        <w:rPr>
          <w:sz w:val="9"/>
        </w:rPr>
      </w:pPr>
    </w:p>
    <w:p>
      <w:pPr>
        <w:tabs>
          <w:tab w:val="left" w:pos="3216"/>
        </w:tabs>
        <w:bidi w:val="0"/>
        <w:jc w:val="center"/>
      </w:pPr>
      <w:r>
        <w:drawing>
          <wp:inline distT="0" distB="0" distL="114300" distR="114300">
            <wp:extent cx="3055620" cy="5387340"/>
            <wp:effectExtent l="0" t="0" r="7620" b="762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1"/>
                    <a:stretch>
                      <a:fillRect/>
                    </a:stretch>
                  </pic:blipFill>
                  <pic:spPr>
                    <a:xfrm>
                      <a:off x="0" y="0"/>
                      <a:ext cx="3055620" cy="5387340"/>
                    </a:xfrm>
                    <a:prstGeom prst="rect">
                      <a:avLst/>
                    </a:prstGeom>
                    <a:noFill/>
                    <a:ln>
                      <a:noFill/>
                    </a:ln>
                  </pic:spPr>
                </pic:pic>
              </a:graphicData>
            </a:graphic>
          </wp:inline>
        </w:drawing>
      </w:r>
    </w:p>
    <w:p>
      <w:pPr>
        <w:tabs>
          <w:tab w:val="left" w:pos="3216"/>
        </w:tabs>
        <w:bidi w:val="0"/>
        <w:jc w:val="center"/>
        <w:rPr>
          <w:rFonts w:hint="eastAsia"/>
          <w:lang w:eastAsia="zh-CN"/>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4336" w:hRule="atLeast"/>
        </w:trPr>
        <w:tc>
          <w:tcPr>
            <w:tcW w:w="8884" w:type="dxa"/>
            <w:tcBorders>
              <w:bottom w:val="nil"/>
            </w:tcBorders>
          </w:tcPr>
          <w:p>
            <w:pPr>
              <w:pStyle w:val="14"/>
              <w:ind w:left="1030"/>
              <w:rPr>
                <w:rFonts w:hint="eastAsia"/>
                <w:color w:val="333333"/>
                <w:w w:val="105"/>
                <w:sz w:val="17"/>
              </w:rPr>
            </w:pPr>
            <w:r>
              <w:rPr>
                <w:rFonts w:hint="eastAsia"/>
                <w:color w:val="333333"/>
                <w:w w:val="105"/>
                <w:sz w:val="17"/>
              </w:rPr>
              <w:t>async submit(){</w:t>
            </w:r>
          </w:p>
          <w:p>
            <w:pPr>
              <w:pStyle w:val="14"/>
              <w:ind w:left="1030"/>
              <w:rPr>
                <w:rFonts w:hint="eastAsia"/>
                <w:color w:val="333333"/>
                <w:w w:val="105"/>
                <w:sz w:val="17"/>
              </w:rPr>
            </w:pPr>
            <w:r>
              <w:rPr>
                <w:rFonts w:hint="eastAsia"/>
                <w:color w:val="333333"/>
                <w:w w:val="105"/>
                <w:sz w:val="17"/>
              </w:rPr>
              <w:t xml:space="preserve">        let that = this</w:t>
            </w:r>
          </w:p>
          <w:p>
            <w:pPr>
              <w:pStyle w:val="14"/>
              <w:ind w:left="1030"/>
              <w:rPr>
                <w:rFonts w:hint="eastAsia"/>
                <w:color w:val="333333"/>
                <w:w w:val="105"/>
                <w:sz w:val="17"/>
              </w:rPr>
            </w:pPr>
            <w:r>
              <w:rPr>
                <w:rFonts w:hint="eastAsia"/>
                <w:color w:val="333333"/>
                <w:w w:val="105"/>
                <w:sz w:val="17"/>
              </w:rPr>
              <w:t xml:space="preserve">        let img = that.data.img</w:t>
            </w:r>
          </w:p>
          <w:p>
            <w:pPr>
              <w:pStyle w:val="14"/>
              <w:ind w:left="1030"/>
              <w:rPr>
                <w:rFonts w:hint="eastAsia"/>
                <w:color w:val="333333"/>
                <w:w w:val="105"/>
                <w:sz w:val="17"/>
              </w:rPr>
            </w:pPr>
            <w:r>
              <w:rPr>
                <w:rFonts w:hint="eastAsia"/>
                <w:color w:val="333333"/>
                <w:w w:val="105"/>
                <w:sz w:val="17"/>
              </w:rPr>
              <w:t xml:space="preserve">        let img_detail = that.data.img_detail</w:t>
            </w:r>
          </w:p>
          <w:p>
            <w:pPr>
              <w:pStyle w:val="14"/>
              <w:ind w:left="1030"/>
              <w:rPr>
                <w:rFonts w:hint="eastAsia"/>
                <w:color w:val="333333"/>
                <w:w w:val="105"/>
                <w:sz w:val="17"/>
              </w:rPr>
            </w:pPr>
            <w:r>
              <w:rPr>
                <w:rFonts w:hint="eastAsia"/>
                <w:color w:val="333333"/>
                <w:w w:val="105"/>
                <w:sz w:val="17"/>
              </w:rPr>
              <w:t xml:space="preserve">        wx.showLoading({</w:t>
            </w:r>
          </w:p>
          <w:p>
            <w:pPr>
              <w:pStyle w:val="14"/>
              <w:ind w:left="1030"/>
              <w:rPr>
                <w:rFonts w:hint="eastAsia"/>
                <w:color w:val="333333"/>
                <w:w w:val="105"/>
                <w:sz w:val="17"/>
              </w:rPr>
            </w:pPr>
            <w:r>
              <w:rPr>
                <w:rFonts w:hint="eastAsia"/>
                <w:color w:val="333333"/>
                <w:w w:val="105"/>
                <w:sz w:val="17"/>
              </w:rPr>
              <w:t xml:space="preserve">          title: '上传中',</w:t>
            </w:r>
          </w:p>
          <w:p>
            <w:pPr>
              <w:pStyle w:val="14"/>
              <w:ind w:left="1030"/>
              <w:rPr>
                <w:rFonts w:hint="eastAsia"/>
                <w:color w:val="333333"/>
                <w:w w:val="105"/>
                <w:sz w:val="17"/>
              </w:rPr>
            </w:pPr>
            <w:r>
              <w:rPr>
                <w:rFonts w:hint="eastAsia"/>
                <w:color w:val="333333"/>
                <w:w w:val="105"/>
                <w:sz w:val="17"/>
              </w:rPr>
              <w:t xml:space="preserve">        })</w:t>
            </w:r>
          </w:p>
          <w:p>
            <w:pPr>
              <w:pStyle w:val="14"/>
              <w:ind w:left="1030"/>
              <w:rPr>
                <w:rFonts w:hint="eastAsia"/>
                <w:color w:val="333333"/>
                <w:w w:val="105"/>
                <w:sz w:val="17"/>
              </w:rPr>
            </w:pPr>
            <w:r>
              <w:rPr>
                <w:rFonts w:hint="eastAsia"/>
                <w:color w:val="333333"/>
                <w:w w:val="105"/>
                <w:sz w:val="17"/>
              </w:rPr>
              <w:t xml:space="preserve">        for(let i = 0;i&lt;img.length;i++){</w:t>
            </w:r>
          </w:p>
          <w:p>
            <w:pPr>
              <w:pStyle w:val="14"/>
              <w:ind w:left="1030"/>
              <w:rPr>
                <w:rFonts w:hint="eastAsia"/>
                <w:color w:val="333333"/>
                <w:w w:val="105"/>
                <w:sz w:val="17"/>
              </w:rPr>
            </w:pPr>
            <w:r>
              <w:rPr>
                <w:rFonts w:hint="eastAsia"/>
                <w:color w:val="333333"/>
                <w:w w:val="105"/>
                <w:sz w:val="17"/>
              </w:rPr>
              <w:t xml:space="preserve">            var timestamp = new Date().getTime()</w:t>
            </w:r>
          </w:p>
          <w:p>
            <w:pPr>
              <w:pStyle w:val="14"/>
              <w:ind w:left="1030"/>
              <w:rPr>
                <w:rFonts w:hint="eastAsia"/>
                <w:color w:val="333333"/>
                <w:w w:val="105"/>
                <w:sz w:val="17"/>
              </w:rPr>
            </w:pPr>
            <w:r>
              <w:rPr>
                <w:rFonts w:hint="eastAsia"/>
                <w:color w:val="333333"/>
                <w:w w:val="105"/>
                <w:sz w:val="17"/>
              </w:rPr>
              <w:t xml:space="preserve">            await wx.cloud.uploadFile({</w:t>
            </w:r>
          </w:p>
          <w:p>
            <w:pPr>
              <w:pStyle w:val="14"/>
              <w:ind w:left="1030"/>
              <w:rPr>
                <w:rFonts w:hint="eastAsia"/>
                <w:color w:val="333333"/>
                <w:w w:val="105"/>
                <w:sz w:val="17"/>
              </w:rPr>
            </w:pPr>
            <w:r>
              <w:rPr>
                <w:rFonts w:hint="eastAsia"/>
                <w:color w:val="333333"/>
                <w:w w:val="105"/>
                <w:sz w:val="17"/>
              </w:rPr>
              <w:t xml:space="preserve">                cloudPath: 'product/'+timestamp+''+i+''+'.png',</w:t>
            </w:r>
          </w:p>
          <w:p>
            <w:pPr>
              <w:pStyle w:val="14"/>
              <w:ind w:left="1030"/>
              <w:rPr>
                <w:rFonts w:hint="eastAsia"/>
                <w:color w:val="333333"/>
                <w:w w:val="105"/>
                <w:sz w:val="17"/>
              </w:rPr>
            </w:pPr>
            <w:r>
              <w:rPr>
                <w:rFonts w:hint="eastAsia"/>
                <w:color w:val="333333"/>
                <w:w w:val="105"/>
                <w:sz w:val="17"/>
              </w:rPr>
              <w:t xml:space="preserve">                filePath: img[i], // 文件路径</w:t>
            </w:r>
          </w:p>
          <w:p>
            <w:pPr>
              <w:pStyle w:val="14"/>
              <w:ind w:left="1030"/>
              <w:rPr>
                <w:rFonts w:hint="eastAsia"/>
                <w:color w:val="333333"/>
                <w:w w:val="105"/>
                <w:sz w:val="17"/>
              </w:rPr>
            </w:pPr>
            <w:r>
              <w:rPr>
                <w:rFonts w:hint="eastAsia"/>
                <w:color w:val="333333"/>
                <w:w w:val="105"/>
                <w:sz w:val="17"/>
              </w:rPr>
              <w:t xml:space="preserve">            }).then(async res =&gt; {</w:t>
            </w:r>
          </w:p>
          <w:p>
            <w:pPr>
              <w:pStyle w:val="14"/>
              <w:ind w:left="1030"/>
              <w:rPr>
                <w:rFonts w:hint="eastAsia"/>
                <w:color w:val="333333"/>
                <w:w w:val="105"/>
                <w:sz w:val="17"/>
              </w:rPr>
            </w:pPr>
            <w:r>
              <w:rPr>
                <w:rFonts w:hint="eastAsia"/>
                <w:color w:val="333333"/>
                <w:w w:val="105"/>
                <w:sz w:val="17"/>
              </w:rPr>
              <w:t xml:space="preserve">                // get resource ID</w:t>
            </w:r>
          </w:p>
          <w:p>
            <w:pPr>
              <w:pStyle w:val="14"/>
              <w:ind w:left="1030"/>
              <w:rPr>
                <w:rFonts w:hint="eastAsia"/>
                <w:color w:val="333333"/>
                <w:w w:val="105"/>
                <w:sz w:val="17"/>
              </w:rPr>
            </w:pPr>
            <w:r>
              <w:rPr>
                <w:rFonts w:hint="eastAsia"/>
                <w:color w:val="333333"/>
                <w:w w:val="105"/>
                <w:sz w:val="17"/>
              </w:rPr>
              <w:t xml:space="preserve">                console.log(res.fileID)</w:t>
            </w:r>
          </w:p>
          <w:p>
            <w:pPr>
              <w:pStyle w:val="14"/>
              <w:ind w:left="1030"/>
              <w:rPr>
                <w:rFonts w:hint="eastAsia"/>
                <w:color w:val="333333"/>
                <w:w w:val="105"/>
                <w:sz w:val="17"/>
              </w:rPr>
            </w:pPr>
            <w:r>
              <w:rPr>
                <w:rFonts w:hint="eastAsia"/>
                <w:color w:val="333333"/>
                <w:w w:val="105"/>
                <w:sz w:val="17"/>
              </w:rPr>
              <w:t xml:space="preserve">                img[i] = res.fileID</w:t>
            </w:r>
          </w:p>
          <w:p>
            <w:pPr>
              <w:pStyle w:val="14"/>
              <w:ind w:left="1030"/>
              <w:rPr>
                <w:rFonts w:hint="eastAsia"/>
                <w:color w:val="333333"/>
                <w:w w:val="105"/>
                <w:sz w:val="17"/>
              </w:rPr>
            </w:pPr>
            <w:r>
              <w:rPr>
                <w:rFonts w:hint="eastAsia"/>
                <w:color w:val="333333"/>
                <w:w w:val="105"/>
                <w:sz w:val="17"/>
              </w:rPr>
              <w:t xml:space="preserve">                if(i+1==img.length){</w:t>
            </w:r>
          </w:p>
          <w:p>
            <w:pPr>
              <w:pStyle w:val="14"/>
              <w:ind w:left="1030"/>
              <w:rPr>
                <w:rFonts w:hint="eastAsia"/>
                <w:color w:val="333333"/>
                <w:w w:val="105"/>
                <w:sz w:val="17"/>
              </w:rPr>
            </w:pPr>
            <w:r>
              <w:rPr>
                <w:rFonts w:hint="eastAsia"/>
                <w:color w:val="333333"/>
                <w:w w:val="105"/>
                <w:sz w:val="17"/>
              </w:rPr>
              <w:t xml:space="preserve">                    for(let j = 0;j&lt;img_detail.length;j++){</w:t>
            </w:r>
          </w:p>
          <w:p>
            <w:pPr>
              <w:pStyle w:val="14"/>
              <w:ind w:left="1030"/>
              <w:rPr>
                <w:rFonts w:hint="eastAsia"/>
                <w:color w:val="333333"/>
                <w:w w:val="105"/>
                <w:sz w:val="17"/>
              </w:rPr>
            </w:pPr>
            <w:r>
              <w:rPr>
                <w:rFonts w:hint="eastAsia"/>
                <w:color w:val="333333"/>
                <w:w w:val="105"/>
                <w:sz w:val="17"/>
              </w:rPr>
              <w:t xml:space="preserve">                        var timestamp = new Date().getTime()</w:t>
            </w:r>
          </w:p>
          <w:p>
            <w:pPr>
              <w:pStyle w:val="14"/>
              <w:ind w:left="1030"/>
              <w:rPr>
                <w:rFonts w:hint="eastAsia"/>
                <w:color w:val="333333"/>
                <w:w w:val="105"/>
                <w:sz w:val="17"/>
              </w:rPr>
            </w:pPr>
            <w:r>
              <w:rPr>
                <w:rFonts w:hint="eastAsia"/>
                <w:color w:val="333333"/>
                <w:w w:val="105"/>
                <w:sz w:val="17"/>
              </w:rPr>
              <w:t xml:space="preserve">                        await wx.cloud.uploadFile({</w:t>
            </w:r>
          </w:p>
          <w:p>
            <w:pPr>
              <w:pStyle w:val="14"/>
              <w:ind w:left="1030"/>
              <w:rPr>
                <w:rFonts w:hint="eastAsia"/>
                <w:color w:val="333333"/>
                <w:w w:val="105"/>
                <w:sz w:val="17"/>
              </w:rPr>
            </w:pPr>
            <w:r>
              <w:rPr>
                <w:rFonts w:hint="eastAsia"/>
                <w:color w:val="333333"/>
                <w:w w:val="105"/>
                <w:sz w:val="17"/>
              </w:rPr>
              <w:t xml:space="preserve">                            cloudPath: 'product_detail/'+timestamp+''+j+''+'.png',</w:t>
            </w:r>
          </w:p>
          <w:p>
            <w:pPr>
              <w:pStyle w:val="14"/>
              <w:ind w:left="1030"/>
              <w:rPr>
                <w:rFonts w:hint="eastAsia"/>
                <w:color w:val="333333"/>
                <w:w w:val="105"/>
                <w:sz w:val="17"/>
              </w:rPr>
            </w:pPr>
            <w:r>
              <w:rPr>
                <w:rFonts w:hint="eastAsia"/>
                <w:color w:val="333333"/>
                <w:w w:val="105"/>
                <w:sz w:val="17"/>
              </w:rPr>
              <w:t xml:space="preserve">                            filePath: img_detail[j], // 文件路径</w:t>
            </w:r>
          </w:p>
          <w:p>
            <w:pPr>
              <w:pStyle w:val="14"/>
              <w:ind w:left="1030"/>
              <w:rPr>
                <w:rFonts w:hint="eastAsia"/>
                <w:color w:val="333333"/>
                <w:w w:val="105"/>
                <w:sz w:val="17"/>
              </w:rPr>
            </w:pPr>
            <w:r>
              <w:rPr>
                <w:rFonts w:hint="eastAsia"/>
                <w:color w:val="333333"/>
                <w:w w:val="105"/>
                <w:sz w:val="17"/>
              </w:rPr>
              <w:t xml:space="preserve">                        }).then(res_1 =&gt; {</w:t>
            </w:r>
          </w:p>
          <w:p>
            <w:pPr>
              <w:pStyle w:val="14"/>
              <w:ind w:left="1030"/>
              <w:rPr>
                <w:rFonts w:hint="eastAsia"/>
                <w:color w:val="333333"/>
                <w:w w:val="105"/>
                <w:sz w:val="17"/>
              </w:rPr>
            </w:pPr>
            <w:r>
              <w:rPr>
                <w:rFonts w:hint="eastAsia"/>
                <w:color w:val="333333"/>
                <w:w w:val="105"/>
                <w:sz w:val="17"/>
              </w:rPr>
              <w:t xml:space="preserve">                            // get resource ID</w:t>
            </w:r>
          </w:p>
          <w:p>
            <w:pPr>
              <w:pStyle w:val="14"/>
              <w:ind w:left="1030"/>
              <w:rPr>
                <w:rFonts w:hint="eastAsia"/>
                <w:color w:val="333333"/>
                <w:w w:val="105"/>
                <w:sz w:val="17"/>
              </w:rPr>
            </w:pPr>
            <w:r>
              <w:rPr>
                <w:rFonts w:hint="eastAsia"/>
                <w:color w:val="333333"/>
                <w:w w:val="105"/>
                <w:sz w:val="17"/>
              </w:rPr>
              <w:t xml:space="preserve">                            console.log(res_1.fileID)</w:t>
            </w:r>
          </w:p>
          <w:p>
            <w:pPr>
              <w:pStyle w:val="14"/>
              <w:ind w:left="1030"/>
              <w:rPr>
                <w:rFonts w:hint="eastAsia"/>
                <w:color w:val="333333"/>
                <w:w w:val="105"/>
                <w:sz w:val="17"/>
              </w:rPr>
            </w:pPr>
            <w:r>
              <w:rPr>
                <w:rFonts w:hint="eastAsia"/>
                <w:color w:val="333333"/>
                <w:w w:val="105"/>
                <w:sz w:val="17"/>
              </w:rPr>
              <w:t xml:space="preserve">                            img_detail[j] = res_1.fileID</w:t>
            </w:r>
          </w:p>
          <w:p>
            <w:pPr>
              <w:pStyle w:val="14"/>
              <w:ind w:left="1030"/>
              <w:rPr>
                <w:rFonts w:hint="eastAsia"/>
                <w:color w:val="333333"/>
                <w:w w:val="105"/>
                <w:sz w:val="17"/>
              </w:rPr>
            </w:pPr>
            <w:r>
              <w:rPr>
                <w:rFonts w:hint="eastAsia"/>
                <w:color w:val="333333"/>
                <w:w w:val="105"/>
                <w:sz w:val="17"/>
              </w:rPr>
              <w:t xml:space="preserve">                            if(j+1 == img_detail.length){</w:t>
            </w:r>
          </w:p>
          <w:p>
            <w:pPr>
              <w:pStyle w:val="14"/>
              <w:ind w:left="1030"/>
              <w:rPr>
                <w:rFonts w:hint="eastAsia"/>
                <w:color w:val="333333"/>
                <w:w w:val="105"/>
                <w:sz w:val="17"/>
              </w:rPr>
            </w:pPr>
            <w:r>
              <w:rPr>
                <w:rFonts w:hint="eastAsia"/>
                <w:color w:val="333333"/>
                <w:w w:val="105"/>
                <w:sz w:val="17"/>
              </w:rPr>
              <w:t xml:space="preserve">                                console.log('1')</w:t>
            </w:r>
          </w:p>
          <w:p>
            <w:pPr>
              <w:pStyle w:val="14"/>
              <w:ind w:left="1030"/>
              <w:rPr>
                <w:rFonts w:hint="eastAsia"/>
                <w:color w:val="333333"/>
                <w:w w:val="105"/>
                <w:sz w:val="17"/>
              </w:rPr>
            </w:pPr>
            <w:r>
              <w:rPr>
                <w:rFonts w:hint="eastAsia"/>
                <w:color w:val="333333"/>
                <w:w w:val="105"/>
                <w:sz w:val="17"/>
              </w:rPr>
              <w:t xml:space="preserve">                                wx.cloud.callFunction({</w:t>
            </w:r>
          </w:p>
          <w:p>
            <w:pPr>
              <w:pStyle w:val="14"/>
              <w:ind w:left="1030"/>
              <w:rPr>
                <w:rFonts w:hint="eastAsia"/>
                <w:color w:val="333333"/>
                <w:w w:val="105"/>
                <w:sz w:val="17"/>
              </w:rPr>
            </w:pPr>
            <w:r>
              <w:rPr>
                <w:rFonts w:hint="eastAsia"/>
                <w:color w:val="333333"/>
                <w:w w:val="105"/>
                <w:sz w:val="17"/>
              </w:rPr>
              <w:t xml:space="preserve">                                    name:"product",</w:t>
            </w:r>
          </w:p>
          <w:p>
            <w:pPr>
              <w:pStyle w:val="14"/>
              <w:ind w:left="1030"/>
              <w:rPr>
                <w:rFonts w:hint="eastAsia"/>
                <w:color w:val="333333"/>
                <w:w w:val="105"/>
                <w:sz w:val="17"/>
              </w:rPr>
            </w:pPr>
            <w:r>
              <w:rPr>
                <w:rFonts w:hint="eastAsia"/>
                <w:color w:val="333333"/>
                <w:w w:val="105"/>
                <w:sz w:val="17"/>
              </w:rPr>
              <w:t xml:space="preserve">                                    data:{</w:t>
            </w:r>
          </w:p>
          <w:p>
            <w:pPr>
              <w:pStyle w:val="14"/>
              <w:ind w:left="1030"/>
              <w:rPr>
                <w:rFonts w:hint="eastAsia"/>
                <w:color w:val="333333"/>
                <w:w w:val="105"/>
                <w:sz w:val="17"/>
              </w:rPr>
            </w:pPr>
            <w:r>
              <w:rPr>
                <w:rFonts w:hint="eastAsia"/>
                <w:color w:val="333333"/>
                <w:w w:val="105"/>
                <w:sz w:val="17"/>
              </w:rPr>
              <w:t xml:space="preserve">                                        name:that.data.name,</w:t>
            </w:r>
          </w:p>
          <w:p>
            <w:pPr>
              <w:pStyle w:val="14"/>
              <w:ind w:left="1030"/>
              <w:rPr>
                <w:rFonts w:hint="eastAsia"/>
                <w:color w:val="333333"/>
                <w:w w:val="105"/>
                <w:sz w:val="17"/>
              </w:rPr>
            </w:pPr>
            <w:r>
              <w:rPr>
                <w:rFonts w:hint="eastAsia"/>
                <w:color w:val="333333"/>
                <w:w w:val="105"/>
                <w:sz w:val="17"/>
              </w:rPr>
              <w:t xml:space="preserve">                                        h_price:that.data.h_price,</w:t>
            </w:r>
          </w:p>
          <w:p>
            <w:pPr>
              <w:pStyle w:val="14"/>
              <w:ind w:left="1030"/>
              <w:rPr>
                <w:rFonts w:hint="eastAsia"/>
                <w:color w:val="333333"/>
                <w:w w:val="105"/>
                <w:sz w:val="17"/>
              </w:rPr>
            </w:pPr>
            <w:r>
              <w:rPr>
                <w:rFonts w:hint="eastAsia"/>
                <w:color w:val="333333"/>
                <w:w w:val="105"/>
                <w:sz w:val="17"/>
              </w:rPr>
              <w:t xml:space="preserve">                                        price:that.data.price,</w:t>
            </w:r>
          </w:p>
          <w:p>
            <w:pPr>
              <w:pStyle w:val="14"/>
              <w:ind w:left="1030"/>
              <w:rPr>
                <w:rFonts w:hint="eastAsia"/>
                <w:color w:val="333333"/>
                <w:w w:val="105"/>
                <w:sz w:val="17"/>
              </w:rPr>
            </w:pPr>
            <w:r>
              <w:rPr>
                <w:rFonts w:hint="eastAsia"/>
                <w:color w:val="333333"/>
                <w:w w:val="105"/>
                <w:sz w:val="17"/>
              </w:rPr>
              <w:t xml:space="preserve">                                        specs:that.data.specs,</w:t>
            </w:r>
          </w:p>
          <w:p>
            <w:pPr>
              <w:pStyle w:val="14"/>
              <w:ind w:left="1030"/>
              <w:rPr>
                <w:rFonts w:hint="eastAsia"/>
                <w:color w:val="333333"/>
                <w:w w:val="105"/>
                <w:sz w:val="17"/>
              </w:rPr>
            </w:pPr>
            <w:r>
              <w:rPr>
                <w:rFonts w:hint="eastAsia"/>
                <w:color w:val="333333"/>
                <w:w w:val="105"/>
                <w:sz w:val="17"/>
              </w:rPr>
              <w:t xml:space="preserve">                                        img:img,</w:t>
            </w:r>
          </w:p>
          <w:p>
            <w:pPr>
              <w:pStyle w:val="14"/>
              <w:ind w:left="1030"/>
              <w:rPr>
                <w:rFonts w:hint="eastAsia"/>
                <w:color w:val="333333"/>
                <w:w w:val="105"/>
                <w:sz w:val="17"/>
              </w:rPr>
            </w:pPr>
            <w:r>
              <w:rPr>
                <w:rFonts w:hint="eastAsia"/>
                <w:color w:val="333333"/>
                <w:w w:val="105"/>
                <w:sz w:val="17"/>
              </w:rPr>
              <w:t xml:space="preserve">                                        img_detail:img_detail,</w:t>
            </w:r>
          </w:p>
          <w:p>
            <w:pPr>
              <w:pStyle w:val="14"/>
              <w:ind w:left="1030"/>
              <w:rPr>
                <w:rFonts w:hint="eastAsia"/>
                <w:color w:val="333333"/>
                <w:w w:val="105"/>
                <w:sz w:val="17"/>
              </w:rPr>
            </w:pPr>
            <w:r>
              <w:rPr>
                <w:rFonts w:hint="eastAsia"/>
                <w:color w:val="333333"/>
                <w:w w:val="105"/>
                <w:sz w:val="17"/>
              </w:rPr>
              <w:t xml:space="preserve">                                    }</w:t>
            </w:r>
          </w:p>
          <w:p>
            <w:pPr>
              <w:pStyle w:val="14"/>
              <w:ind w:left="1030"/>
              <w:rPr>
                <w:rFonts w:hint="eastAsia"/>
                <w:color w:val="333333"/>
                <w:w w:val="105"/>
                <w:sz w:val="17"/>
              </w:rPr>
            </w:pPr>
            <w:r>
              <w:rPr>
                <w:rFonts w:hint="eastAsia"/>
                <w:color w:val="333333"/>
                <w:w w:val="105"/>
                <w:sz w:val="17"/>
              </w:rPr>
              <w:t xml:space="preserve">                                }).then(res_2=&gt;{</w:t>
            </w:r>
          </w:p>
          <w:p>
            <w:pPr>
              <w:pStyle w:val="14"/>
              <w:ind w:left="1030"/>
              <w:rPr>
                <w:rFonts w:hint="eastAsia"/>
                <w:color w:val="333333"/>
                <w:w w:val="105"/>
                <w:sz w:val="17"/>
              </w:rPr>
            </w:pPr>
            <w:r>
              <w:rPr>
                <w:rFonts w:hint="eastAsia"/>
                <w:color w:val="333333"/>
                <w:w w:val="105"/>
                <w:sz w:val="17"/>
              </w:rPr>
              <w:t xml:space="preserve">                                    wx.hideLoading()</w:t>
            </w:r>
          </w:p>
          <w:p>
            <w:pPr>
              <w:pStyle w:val="14"/>
              <w:ind w:left="1030"/>
              <w:rPr>
                <w:rFonts w:hint="eastAsia"/>
                <w:color w:val="333333"/>
                <w:w w:val="105"/>
                <w:sz w:val="17"/>
              </w:rPr>
            </w:pPr>
            <w:r>
              <w:rPr>
                <w:rFonts w:hint="eastAsia"/>
                <w:color w:val="333333"/>
                <w:w w:val="105"/>
                <w:sz w:val="17"/>
              </w:rPr>
              <w:t xml:space="preserve">                                    console.log('2',res_2)</w:t>
            </w:r>
          </w:p>
          <w:p>
            <w:pPr>
              <w:pStyle w:val="14"/>
              <w:ind w:left="1030"/>
              <w:rPr>
                <w:rFonts w:hint="eastAsia"/>
                <w:color w:val="333333"/>
                <w:w w:val="105"/>
                <w:sz w:val="17"/>
              </w:rPr>
            </w:pPr>
            <w:r>
              <w:rPr>
                <w:rFonts w:hint="eastAsia"/>
                <w:color w:val="333333"/>
                <w:w w:val="105"/>
                <w:sz w:val="17"/>
              </w:rPr>
              <w:t xml:space="preserve">                                })</w:t>
            </w:r>
          </w:p>
          <w:p>
            <w:pPr>
              <w:pStyle w:val="14"/>
              <w:ind w:left="1030"/>
              <w:rPr>
                <w:rFonts w:hint="eastAsia"/>
                <w:color w:val="333333"/>
                <w:w w:val="105"/>
                <w:sz w:val="17"/>
              </w:rPr>
            </w:pPr>
            <w:r>
              <w:rPr>
                <w:rFonts w:hint="eastAsia"/>
                <w:color w:val="333333"/>
                <w:w w:val="105"/>
                <w:sz w:val="17"/>
              </w:rPr>
              <w:t xml:space="preserve">                            }</w:t>
            </w:r>
          </w:p>
          <w:p>
            <w:pPr>
              <w:pStyle w:val="14"/>
              <w:ind w:left="1030"/>
              <w:rPr>
                <w:rFonts w:hint="eastAsia"/>
                <w:color w:val="333333"/>
                <w:w w:val="105"/>
                <w:sz w:val="17"/>
              </w:rPr>
            </w:pPr>
            <w:r>
              <w:rPr>
                <w:rFonts w:hint="eastAsia"/>
                <w:color w:val="333333"/>
                <w:w w:val="105"/>
                <w:sz w:val="17"/>
              </w:rPr>
              <w:t xml:space="preserve">                        }).catch(error =&gt; {</w:t>
            </w:r>
          </w:p>
          <w:p>
            <w:pPr>
              <w:pStyle w:val="14"/>
              <w:ind w:left="1030"/>
              <w:rPr>
                <w:rFonts w:hint="eastAsia"/>
                <w:color w:val="333333"/>
                <w:w w:val="105"/>
                <w:sz w:val="17"/>
              </w:rPr>
            </w:pPr>
            <w:r>
              <w:rPr>
                <w:rFonts w:hint="eastAsia"/>
                <w:color w:val="333333"/>
                <w:w w:val="105"/>
                <w:sz w:val="17"/>
              </w:rPr>
              <w:t xml:space="preserve">                            // handle error</w:t>
            </w:r>
          </w:p>
          <w:p>
            <w:pPr>
              <w:pStyle w:val="14"/>
              <w:ind w:left="1030"/>
              <w:rPr>
                <w:rFonts w:hint="eastAsia"/>
                <w:color w:val="333333"/>
                <w:w w:val="105"/>
                <w:sz w:val="17"/>
              </w:rPr>
            </w:pPr>
            <w:r>
              <w:rPr>
                <w:rFonts w:hint="eastAsia"/>
                <w:color w:val="333333"/>
                <w:w w:val="105"/>
                <w:sz w:val="17"/>
              </w:rPr>
              <w:t xml:space="preserve">                        })</w:t>
            </w:r>
          </w:p>
          <w:p>
            <w:pPr>
              <w:pStyle w:val="14"/>
              <w:ind w:left="1030"/>
              <w:rPr>
                <w:rFonts w:hint="eastAsia"/>
                <w:color w:val="333333"/>
                <w:w w:val="105"/>
                <w:sz w:val="17"/>
              </w:rPr>
            </w:pPr>
            <w:r>
              <w:rPr>
                <w:rFonts w:hint="eastAsia"/>
                <w:color w:val="333333"/>
                <w:w w:val="105"/>
                <w:sz w:val="17"/>
              </w:rPr>
              <w:t xml:space="preserve">                    }</w:t>
            </w:r>
          </w:p>
          <w:p>
            <w:pPr>
              <w:pStyle w:val="14"/>
              <w:ind w:left="1030"/>
              <w:rPr>
                <w:rFonts w:hint="eastAsia"/>
                <w:color w:val="333333"/>
                <w:w w:val="105"/>
                <w:sz w:val="17"/>
              </w:rPr>
            </w:pPr>
            <w:r>
              <w:rPr>
                <w:rFonts w:hint="eastAsia"/>
                <w:color w:val="333333"/>
                <w:w w:val="105"/>
                <w:sz w:val="17"/>
              </w:rPr>
              <w:t xml:space="preserve">                }</w:t>
            </w:r>
          </w:p>
          <w:p>
            <w:pPr>
              <w:pStyle w:val="14"/>
              <w:ind w:left="1030"/>
              <w:rPr>
                <w:rFonts w:hint="eastAsia"/>
                <w:color w:val="333333"/>
                <w:w w:val="105"/>
                <w:sz w:val="17"/>
              </w:rPr>
            </w:pPr>
            <w:r>
              <w:rPr>
                <w:rFonts w:hint="eastAsia"/>
                <w:color w:val="333333"/>
                <w:w w:val="105"/>
                <w:sz w:val="17"/>
              </w:rPr>
              <w:t xml:space="preserve">            }).catch(error =&gt; {</w:t>
            </w:r>
          </w:p>
          <w:p>
            <w:pPr>
              <w:pStyle w:val="14"/>
              <w:ind w:left="1030"/>
              <w:rPr>
                <w:rFonts w:hint="eastAsia"/>
                <w:color w:val="333333"/>
                <w:w w:val="105"/>
                <w:sz w:val="17"/>
              </w:rPr>
            </w:pPr>
            <w:r>
              <w:rPr>
                <w:rFonts w:hint="eastAsia"/>
                <w:color w:val="333333"/>
                <w:w w:val="105"/>
                <w:sz w:val="17"/>
              </w:rPr>
              <w:t xml:space="preserve">                // handle error</w:t>
            </w:r>
          </w:p>
          <w:p>
            <w:pPr>
              <w:pStyle w:val="14"/>
              <w:ind w:left="1030"/>
              <w:rPr>
                <w:rFonts w:hint="eastAsia"/>
                <w:color w:val="333333"/>
                <w:w w:val="105"/>
                <w:sz w:val="17"/>
              </w:rPr>
            </w:pPr>
            <w:r>
              <w:rPr>
                <w:rFonts w:hint="eastAsia"/>
                <w:color w:val="333333"/>
                <w:w w:val="105"/>
                <w:sz w:val="17"/>
              </w:rPr>
              <w:t xml:space="preserve">            })</w:t>
            </w:r>
          </w:p>
          <w:p>
            <w:pPr>
              <w:pStyle w:val="14"/>
              <w:ind w:left="1030"/>
              <w:rPr>
                <w:rFonts w:hint="eastAsia"/>
                <w:color w:val="333333"/>
                <w:w w:val="105"/>
                <w:sz w:val="17"/>
              </w:rPr>
            </w:pPr>
            <w:r>
              <w:rPr>
                <w:rFonts w:hint="eastAsia"/>
                <w:color w:val="333333"/>
                <w:w w:val="105"/>
                <w:sz w:val="17"/>
              </w:rPr>
              <w:t xml:space="preserve">        }</w:t>
            </w:r>
          </w:p>
          <w:p>
            <w:pPr>
              <w:pStyle w:val="14"/>
              <w:ind w:left="1030"/>
              <w:rPr>
                <w:sz w:val="17"/>
              </w:rPr>
            </w:pPr>
            <w:r>
              <w:rPr>
                <w:rFonts w:hint="eastAsia"/>
                <w:color w:val="333333"/>
                <w:w w:val="105"/>
                <w:sz w:val="17"/>
              </w:rPr>
              <w:t xml:space="preserve">    },</w:t>
            </w:r>
          </w:p>
        </w:tc>
      </w:tr>
    </w:tbl>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5"/>
        <w:spacing w:before="9"/>
        <w:rPr>
          <w:sz w:val="6"/>
        </w:rPr>
      </w:pPr>
    </w:p>
    <w:p>
      <w:pPr>
        <w:pStyle w:val="3"/>
        <w:numPr>
          <w:ilvl w:val="0"/>
          <w:numId w:val="8"/>
        </w:numPr>
        <w:tabs>
          <w:tab w:val="left" w:pos="382"/>
        </w:tabs>
        <w:spacing w:before="30" w:after="0" w:line="240" w:lineRule="auto"/>
        <w:ind w:left="381" w:right="0" w:hanging="252"/>
        <w:jc w:val="left"/>
      </w:pPr>
      <w:bookmarkStart w:id="67" w:name="9.后台订单管理页面"/>
      <w:bookmarkEnd w:id="67"/>
      <w:bookmarkStart w:id="68" w:name="9.后台订单管理页面"/>
      <w:bookmarkEnd w:id="68"/>
      <w:bookmarkStart w:id="69" w:name="_Toc1734"/>
      <w:r>
        <w:rPr>
          <w:color w:val="333333"/>
        </w:rPr>
        <w:t>后台订单管理页面</w:t>
      </w:r>
      <w:bookmarkEnd w:id="69"/>
    </w:p>
    <w:p>
      <w:pPr>
        <w:pStyle w:val="5"/>
        <w:ind w:left="1571"/>
        <w:rPr>
          <w:sz w:val="20"/>
        </w:rPr>
      </w:pPr>
      <w:r>
        <w:rPr>
          <w:sz w:val="20"/>
        </w:rPr>
        <w:drawing>
          <wp:inline distT="0" distB="0" distL="0" distR="0">
            <wp:extent cx="3818890" cy="6734175"/>
            <wp:effectExtent l="0" t="0" r="0" b="0"/>
            <wp:docPr id="6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5.jpeg"/>
                    <pic:cNvPicPr>
                      <a:picLocks noChangeAspect="1"/>
                    </pic:cNvPicPr>
                  </pic:nvPicPr>
                  <pic:blipFill>
                    <a:blip r:embed="rId32" cstate="print"/>
                    <a:stretch>
                      <a:fillRect/>
                    </a:stretch>
                  </pic:blipFill>
                  <pic:spPr>
                    <a:xfrm>
                      <a:off x="0" y="0"/>
                      <a:ext cx="3819524" cy="6734175"/>
                    </a:xfrm>
                    <a:prstGeom prst="rect">
                      <a:avLst/>
                    </a:prstGeom>
                  </pic:spPr>
                </pic:pic>
              </a:graphicData>
            </a:graphic>
          </wp:inline>
        </w:drawing>
      </w:r>
    </w:p>
    <w:p>
      <w:pPr>
        <w:spacing w:after="0"/>
        <w:rPr>
          <w:sz w:val="20"/>
        </w:rPr>
        <w:sectPr>
          <w:pgSz w:w="11900" w:h="16840"/>
          <w:pgMar w:top="560" w:right="1340" w:bottom="280" w:left="1380" w:header="720" w:footer="720" w:gutter="0"/>
          <w:pgNumType w:fmt="decimal"/>
          <w:cols w:space="720" w:num="1"/>
        </w:sectPr>
      </w:pPr>
    </w:p>
    <w:p>
      <w:pPr>
        <w:pStyle w:val="5"/>
        <w:ind w:left="1601"/>
        <w:rPr>
          <w:sz w:val="20"/>
        </w:rPr>
      </w:pPr>
      <w:r>
        <w:rPr>
          <w:sz w:val="20"/>
        </w:rPr>
        <w:drawing>
          <wp:inline distT="0" distB="0" distL="0" distR="0">
            <wp:extent cx="3780790" cy="6762750"/>
            <wp:effectExtent l="0" t="0" r="0" b="0"/>
            <wp:docPr id="7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6.jpeg"/>
                    <pic:cNvPicPr>
                      <a:picLocks noChangeAspect="1"/>
                    </pic:cNvPicPr>
                  </pic:nvPicPr>
                  <pic:blipFill>
                    <a:blip r:embed="rId33" cstate="print"/>
                    <a:stretch>
                      <a:fillRect/>
                    </a:stretch>
                  </pic:blipFill>
                  <pic:spPr>
                    <a:xfrm>
                      <a:off x="0" y="0"/>
                      <a:ext cx="3781424" cy="6762750"/>
                    </a:xfrm>
                    <a:prstGeom prst="rect">
                      <a:avLst/>
                    </a:prstGeom>
                  </pic:spPr>
                </pic:pic>
              </a:graphicData>
            </a:graphic>
          </wp:inline>
        </w:drawing>
      </w:r>
    </w:p>
    <w:p>
      <w:pPr>
        <w:spacing w:after="0"/>
        <w:rPr>
          <w:sz w:val="20"/>
        </w:rPr>
        <w:sectPr>
          <w:pgSz w:w="11900" w:h="16840"/>
          <w:pgMar w:top="560" w:right="1340" w:bottom="280" w:left="1380" w:header="720" w:footer="720" w:gutter="0"/>
          <w:pgNumType w:fmt="decimal"/>
          <w:cols w:space="720" w:num="1"/>
        </w:sectPr>
      </w:pPr>
    </w:p>
    <w:p>
      <w:pPr>
        <w:pStyle w:val="5"/>
        <w:ind w:left="1571"/>
        <w:rPr>
          <w:sz w:val="20"/>
        </w:rPr>
      </w:pPr>
      <w:r>
        <w:rPr>
          <w:sz w:val="20"/>
        </w:rPr>
        <w:drawing>
          <wp:inline distT="0" distB="0" distL="0" distR="0">
            <wp:extent cx="3818890" cy="6715125"/>
            <wp:effectExtent l="0" t="0" r="0" b="0"/>
            <wp:docPr id="7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7.jpeg"/>
                    <pic:cNvPicPr>
                      <a:picLocks noChangeAspect="1"/>
                    </pic:cNvPicPr>
                  </pic:nvPicPr>
                  <pic:blipFill>
                    <a:blip r:embed="rId34" cstate="print"/>
                    <a:stretch>
                      <a:fillRect/>
                    </a:stretch>
                  </pic:blipFill>
                  <pic:spPr>
                    <a:xfrm>
                      <a:off x="0" y="0"/>
                      <a:ext cx="3819524" cy="6715125"/>
                    </a:xfrm>
                    <a:prstGeom prst="rect">
                      <a:avLst/>
                    </a:prstGeom>
                  </pic:spPr>
                </pic:pic>
              </a:graphicData>
            </a:graphic>
          </wp:inline>
        </w:drawing>
      </w:r>
    </w:p>
    <w:p>
      <w:pPr>
        <w:pStyle w:val="5"/>
        <w:spacing w:before="18"/>
        <w:rPr>
          <w:b/>
          <w:sz w:val="3"/>
        </w:rPr>
      </w:pPr>
    </w:p>
    <w:p>
      <w:pPr>
        <w:pStyle w:val="5"/>
        <w:spacing w:before="56"/>
        <w:ind w:left="130"/>
      </w:pPr>
      <w:r>
        <w:rPr>
          <w:color w:val="333333"/>
          <w:w w:val="105"/>
        </w:rPr>
        <w:t>订单管理，可以查看已付款、运输中、售后三个状态，每次选择在后端更新订单</w:t>
      </w:r>
    </w:p>
    <w:p>
      <w:pPr>
        <w:pStyle w:val="5"/>
        <w:spacing w:before="8"/>
        <w:rPr>
          <w:sz w:val="10"/>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4412" w:hRule="atLeast"/>
        </w:trPr>
        <w:tc>
          <w:tcPr>
            <w:tcW w:w="8884" w:type="dxa"/>
            <w:tcBorders>
              <w:bottom w:val="nil"/>
            </w:tcBorders>
          </w:tcPr>
          <w:p>
            <w:pPr>
              <w:pStyle w:val="14"/>
              <w:spacing w:before="115"/>
              <w:rPr>
                <w:sz w:val="17"/>
              </w:rPr>
            </w:pPr>
            <w:r>
              <w:rPr>
                <w:color w:val="333333"/>
                <w:w w:val="105"/>
                <w:sz w:val="17"/>
              </w:rPr>
              <w:t xml:space="preserve">&lt;!-- </w:t>
            </w:r>
            <w:r>
              <w:rPr>
                <w:rFonts w:hint="eastAsia" w:ascii="新宋体" w:eastAsia="新宋体"/>
                <w:color w:val="333333"/>
                <w:w w:val="105"/>
                <w:sz w:val="17"/>
              </w:rPr>
              <w:t xml:space="preserve">订单 </w:t>
            </w:r>
            <w:r>
              <w:rPr>
                <w:color w:val="333333"/>
                <w:w w:val="105"/>
                <w:sz w:val="17"/>
              </w:rPr>
              <w:t>--&gt;</w:t>
            </w:r>
          </w:p>
          <w:p>
            <w:pPr>
              <w:pStyle w:val="14"/>
              <w:spacing w:before="88"/>
              <w:rPr>
                <w:sz w:val="17"/>
              </w:rPr>
            </w:pPr>
            <w:r>
              <w:rPr>
                <w:color w:val="333333"/>
                <w:w w:val="105"/>
                <w:sz w:val="17"/>
              </w:rPr>
              <w:t>&lt;scroll-view scroll-y="true" class="order"&gt;</w:t>
            </w:r>
          </w:p>
          <w:p>
            <w:pPr>
              <w:pStyle w:val="14"/>
              <w:rPr>
                <w:sz w:val="17"/>
              </w:rPr>
            </w:pPr>
            <w:r>
              <w:rPr>
                <w:color w:val="333333"/>
                <w:w w:val="105"/>
                <w:sz w:val="17"/>
              </w:rPr>
              <w:t>&lt;view class="lay_col_sta pad_20"&gt;</w:t>
            </w:r>
          </w:p>
          <w:p>
            <w:pPr>
              <w:pStyle w:val="14"/>
              <w:ind w:left="607"/>
              <w:rPr>
                <w:sz w:val="17"/>
              </w:rPr>
            </w:pPr>
            <w:r>
              <w:rPr>
                <w:color w:val="333333"/>
                <w:w w:val="105"/>
                <w:sz w:val="17"/>
              </w:rPr>
              <w:t>&lt;block wx:for="{{order}}" wx:key="index"&gt;</w:t>
            </w:r>
          </w:p>
          <w:p>
            <w:pPr>
              <w:pStyle w:val="14"/>
              <w:spacing w:line="381" w:lineRule="auto"/>
              <w:ind w:right="502" w:firstLine="846"/>
              <w:rPr>
                <w:sz w:val="17"/>
              </w:rPr>
            </w:pPr>
            <w:r>
              <w:rPr>
                <w:color w:val="333333"/>
                <w:w w:val="105"/>
                <w:sz w:val="17"/>
              </w:rPr>
              <w:t>&lt;view</w:t>
            </w:r>
            <w:r>
              <w:rPr>
                <w:color w:val="333333"/>
                <w:spacing w:val="-22"/>
                <w:w w:val="105"/>
                <w:sz w:val="17"/>
              </w:rPr>
              <w:t xml:space="preserve"> </w:t>
            </w:r>
            <w:r>
              <w:rPr>
                <w:color w:val="333333"/>
                <w:w w:val="105"/>
                <w:sz w:val="17"/>
              </w:rPr>
              <w:t>class="lay_col_cen</w:t>
            </w:r>
            <w:r>
              <w:rPr>
                <w:color w:val="333333"/>
                <w:spacing w:val="-22"/>
                <w:w w:val="105"/>
                <w:sz w:val="17"/>
              </w:rPr>
              <w:t xml:space="preserve"> </w:t>
            </w:r>
            <w:r>
              <w:rPr>
                <w:color w:val="333333"/>
                <w:w w:val="105"/>
                <w:sz w:val="17"/>
              </w:rPr>
              <w:t>pad_20</w:t>
            </w:r>
            <w:r>
              <w:rPr>
                <w:color w:val="333333"/>
                <w:spacing w:val="-22"/>
                <w:w w:val="105"/>
                <w:sz w:val="17"/>
              </w:rPr>
              <w:t xml:space="preserve"> </w:t>
            </w:r>
            <w:r>
              <w:rPr>
                <w:color w:val="333333"/>
                <w:w w:val="105"/>
                <w:sz w:val="17"/>
              </w:rPr>
              <w:t>case"</w:t>
            </w:r>
            <w:r>
              <w:rPr>
                <w:color w:val="333333"/>
                <w:spacing w:val="-21"/>
                <w:w w:val="105"/>
                <w:sz w:val="17"/>
              </w:rPr>
              <w:t xml:space="preserve"> </w:t>
            </w:r>
            <w:r>
              <w:rPr>
                <w:color w:val="333333"/>
                <w:w w:val="105"/>
                <w:sz w:val="17"/>
              </w:rPr>
              <w:t>style="font-size:</w:t>
            </w:r>
            <w:r>
              <w:rPr>
                <w:color w:val="333333"/>
                <w:spacing w:val="-22"/>
                <w:w w:val="105"/>
                <w:sz w:val="17"/>
              </w:rPr>
              <w:t xml:space="preserve"> </w:t>
            </w:r>
            <w:r>
              <w:rPr>
                <w:color w:val="333333"/>
                <w:spacing w:val="-2"/>
                <w:w w:val="105"/>
                <w:sz w:val="17"/>
              </w:rPr>
              <w:t xml:space="preserve">25rpx;margin- </w:t>
            </w:r>
            <w:r>
              <w:rPr>
                <w:color w:val="333333"/>
                <w:w w:val="105"/>
                <w:sz w:val="17"/>
              </w:rPr>
              <w:t>bottom:</w:t>
            </w:r>
            <w:r>
              <w:rPr>
                <w:color w:val="333333"/>
                <w:spacing w:val="-3"/>
                <w:w w:val="105"/>
                <w:sz w:val="17"/>
              </w:rPr>
              <w:t xml:space="preserve"> </w:t>
            </w:r>
            <w:r>
              <w:rPr>
                <w:color w:val="333333"/>
                <w:w w:val="105"/>
                <w:sz w:val="17"/>
              </w:rPr>
              <w:t>25rpx;"&gt;</w:t>
            </w:r>
          </w:p>
          <w:p>
            <w:pPr>
              <w:pStyle w:val="14"/>
              <w:spacing w:before="0" w:line="170" w:lineRule="exact"/>
              <w:ind w:left="1453"/>
              <w:rPr>
                <w:sz w:val="17"/>
              </w:rPr>
            </w:pPr>
            <w:r>
              <w:rPr>
                <w:color w:val="333333"/>
                <w:w w:val="105"/>
                <w:sz w:val="17"/>
              </w:rPr>
              <w:t>&lt;view class="lay_row_spa"&gt;</w:t>
            </w:r>
          </w:p>
          <w:p>
            <w:pPr>
              <w:pStyle w:val="14"/>
              <w:spacing w:before="101"/>
              <w:ind w:left="1876"/>
              <w:rPr>
                <w:sz w:val="17"/>
              </w:rPr>
            </w:pPr>
            <w:r>
              <w:rPr>
                <w:color w:val="333333"/>
                <w:w w:val="105"/>
                <w:sz w:val="17"/>
              </w:rPr>
              <w:t>&lt;text&gt;{{item.address.userName}}-{{item.address.telNumber}}</w:t>
            </w:r>
          </w:p>
          <w:p>
            <w:pPr>
              <w:pStyle w:val="14"/>
              <w:rPr>
                <w:sz w:val="17"/>
              </w:rPr>
            </w:pPr>
            <w:r>
              <w:rPr>
                <w:color w:val="333333"/>
                <w:w w:val="105"/>
                <w:sz w:val="17"/>
              </w:rPr>
              <w:t>&lt;/text&gt;</w:t>
            </w:r>
          </w:p>
          <w:p>
            <w:pPr>
              <w:pStyle w:val="14"/>
              <w:spacing w:before="64" w:line="336" w:lineRule="auto"/>
              <w:ind w:right="27" w:firstLine="1692"/>
              <w:rPr>
                <w:sz w:val="17"/>
              </w:rPr>
            </w:pPr>
            <w:r>
              <w:rPr>
                <w:color w:val="333333"/>
                <w:w w:val="105"/>
                <w:sz w:val="17"/>
              </w:rPr>
              <w:t>&lt;text wx:if="{{item.type</w:t>
            </w:r>
            <w:r>
              <w:rPr>
                <w:color w:val="333333"/>
                <w:spacing w:val="-8"/>
                <w:w w:val="105"/>
                <w:sz w:val="17"/>
              </w:rPr>
              <w:t xml:space="preserve"> == '</w:t>
            </w:r>
            <w:r>
              <w:rPr>
                <w:rFonts w:hint="eastAsia" w:ascii="新宋体" w:eastAsia="新宋体"/>
                <w:color w:val="333333"/>
                <w:w w:val="105"/>
                <w:sz w:val="17"/>
              </w:rPr>
              <w:t>已付款</w:t>
            </w:r>
            <w:r>
              <w:rPr>
                <w:color w:val="333333"/>
                <w:spacing w:val="-4"/>
                <w:w w:val="105"/>
                <w:sz w:val="17"/>
              </w:rPr>
              <w:t xml:space="preserve">'}}" </w:t>
            </w:r>
            <w:r>
              <w:rPr>
                <w:color w:val="333333"/>
                <w:w w:val="105"/>
                <w:sz w:val="17"/>
              </w:rPr>
              <w:t xml:space="preserve">style="color: rgb(15, </w:t>
            </w:r>
            <w:r>
              <w:rPr>
                <w:color w:val="333333"/>
                <w:spacing w:val="-4"/>
                <w:w w:val="105"/>
                <w:sz w:val="17"/>
              </w:rPr>
              <w:t xml:space="preserve">199, </w:t>
            </w:r>
            <w:r>
              <w:rPr>
                <w:color w:val="333333"/>
                <w:w w:val="105"/>
                <w:sz w:val="17"/>
              </w:rPr>
              <w:t>46);margin-left: 300rpx;"&gt;{{item.type}}&lt;/text&gt;</w:t>
            </w:r>
          </w:p>
          <w:p>
            <w:pPr>
              <w:pStyle w:val="14"/>
              <w:spacing w:before="0" w:line="336" w:lineRule="auto"/>
              <w:ind w:right="78" w:firstLine="1692"/>
              <w:rPr>
                <w:sz w:val="17"/>
              </w:rPr>
            </w:pPr>
            <w:r>
              <w:rPr>
                <w:color w:val="333333"/>
                <w:w w:val="105"/>
                <w:sz w:val="17"/>
              </w:rPr>
              <w:t>&lt;text wx:if="{{item.type</w:t>
            </w:r>
            <w:r>
              <w:rPr>
                <w:color w:val="333333"/>
                <w:spacing w:val="-10"/>
                <w:w w:val="105"/>
                <w:sz w:val="17"/>
              </w:rPr>
              <w:t xml:space="preserve"> == '</w:t>
            </w:r>
            <w:r>
              <w:rPr>
                <w:rFonts w:hint="eastAsia" w:ascii="新宋体" w:eastAsia="新宋体"/>
                <w:color w:val="333333"/>
                <w:w w:val="105"/>
                <w:sz w:val="17"/>
              </w:rPr>
              <w:t>运输中</w:t>
            </w:r>
            <w:r>
              <w:rPr>
                <w:color w:val="333333"/>
                <w:spacing w:val="-5"/>
                <w:w w:val="105"/>
                <w:sz w:val="17"/>
              </w:rPr>
              <w:t xml:space="preserve">'}}" </w:t>
            </w:r>
            <w:r>
              <w:rPr>
                <w:color w:val="333333"/>
                <w:w w:val="105"/>
                <w:sz w:val="17"/>
              </w:rPr>
              <w:t>style="color: rgb(187, 134, 35);margin-left: 300rpx;"&gt;{{item.type}}&lt;/text&gt;</w:t>
            </w:r>
          </w:p>
          <w:p>
            <w:pPr>
              <w:pStyle w:val="14"/>
              <w:spacing w:before="0" w:line="336" w:lineRule="auto"/>
              <w:ind w:right="204" w:firstLine="1692"/>
              <w:rPr>
                <w:sz w:val="17"/>
              </w:rPr>
            </w:pPr>
            <w:r>
              <w:rPr>
                <w:color w:val="333333"/>
                <w:w w:val="105"/>
                <w:sz w:val="17"/>
              </w:rPr>
              <w:t>&lt;text wx:if="{{item.type</w:t>
            </w:r>
            <w:r>
              <w:rPr>
                <w:color w:val="333333"/>
                <w:spacing w:val="-8"/>
                <w:w w:val="105"/>
                <w:sz w:val="17"/>
              </w:rPr>
              <w:t xml:space="preserve"> == '</w:t>
            </w:r>
            <w:r>
              <w:rPr>
                <w:rFonts w:hint="eastAsia" w:ascii="新宋体" w:eastAsia="新宋体"/>
                <w:color w:val="333333"/>
                <w:w w:val="105"/>
                <w:sz w:val="17"/>
              </w:rPr>
              <w:t>售后</w:t>
            </w:r>
            <w:r>
              <w:rPr>
                <w:color w:val="333333"/>
                <w:spacing w:val="-4"/>
                <w:w w:val="105"/>
                <w:sz w:val="17"/>
              </w:rPr>
              <w:t xml:space="preserve">'}}" </w:t>
            </w:r>
            <w:r>
              <w:rPr>
                <w:color w:val="333333"/>
                <w:w w:val="105"/>
                <w:sz w:val="17"/>
              </w:rPr>
              <w:t xml:space="preserve">style="color: rgb(238, </w:t>
            </w:r>
            <w:r>
              <w:rPr>
                <w:color w:val="333333"/>
                <w:spacing w:val="-5"/>
                <w:w w:val="105"/>
                <w:sz w:val="17"/>
              </w:rPr>
              <w:t xml:space="preserve">32, </w:t>
            </w:r>
            <w:r>
              <w:rPr>
                <w:color w:val="333333"/>
                <w:w w:val="105"/>
                <w:sz w:val="17"/>
              </w:rPr>
              <w:t>17);margin-left: 300rpx;"&gt;{{item.type}}&lt;/text&gt;</w:t>
            </w:r>
          </w:p>
        </w:tc>
      </w:tr>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9529" w:hRule="atLeast"/>
        </w:trPr>
        <w:tc>
          <w:tcPr>
            <w:tcW w:w="8884" w:type="dxa"/>
            <w:tcBorders>
              <w:top w:val="nil"/>
            </w:tcBorders>
          </w:tcPr>
          <w:p>
            <w:pPr>
              <w:pStyle w:val="14"/>
              <w:spacing w:before="46"/>
              <w:ind w:left="1453"/>
              <w:rPr>
                <w:sz w:val="17"/>
              </w:rPr>
            </w:pPr>
            <w:r>
              <w:rPr>
                <w:color w:val="333333"/>
                <w:w w:val="105"/>
                <w:sz w:val="17"/>
              </w:rPr>
              <w:t>&lt;/view&gt;</w:t>
            </w:r>
          </w:p>
          <w:p>
            <w:pPr>
              <w:pStyle w:val="14"/>
              <w:spacing w:line="381" w:lineRule="auto"/>
              <w:ind w:right="1564" w:firstLine="1269"/>
              <w:rPr>
                <w:sz w:val="17"/>
              </w:rPr>
            </w:pPr>
            <w:r>
              <w:rPr>
                <w:color w:val="333333"/>
                <w:w w:val="105"/>
                <w:sz w:val="17"/>
              </w:rPr>
              <w:t>&lt;van-divider</w:t>
            </w:r>
            <w:r>
              <w:rPr>
                <w:color w:val="333333"/>
                <w:spacing w:val="-36"/>
                <w:w w:val="105"/>
                <w:sz w:val="17"/>
              </w:rPr>
              <w:t xml:space="preserve"> </w:t>
            </w:r>
            <w:r>
              <w:rPr>
                <w:color w:val="333333"/>
                <w:w w:val="105"/>
                <w:sz w:val="17"/>
              </w:rPr>
              <w:t>style="width:</w:t>
            </w:r>
            <w:r>
              <w:rPr>
                <w:color w:val="333333"/>
                <w:spacing w:val="-36"/>
                <w:w w:val="105"/>
                <w:sz w:val="17"/>
              </w:rPr>
              <w:t xml:space="preserve"> </w:t>
            </w:r>
            <w:r>
              <w:rPr>
                <w:color w:val="333333"/>
                <w:w w:val="105"/>
                <w:sz w:val="17"/>
              </w:rPr>
              <w:t>100%;"</w:t>
            </w:r>
            <w:r>
              <w:rPr>
                <w:color w:val="333333"/>
                <w:spacing w:val="-36"/>
                <w:w w:val="105"/>
                <w:sz w:val="17"/>
              </w:rPr>
              <w:t xml:space="preserve"> </w:t>
            </w:r>
            <w:r>
              <w:rPr>
                <w:color w:val="333333"/>
                <w:w w:val="105"/>
                <w:sz w:val="17"/>
              </w:rPr>
              <w:t>custom-style="margin- top:10rpx;margin-bottom:10rpx;"/&gt;</w:t>
            </w:r>
          </w:p>
          <w:p>
            <w:pPr>
              <w:pStyle w:val="14"/>
              <w:spacing w:before="0" w:line="170" w:lineRule="exact"/>
              <w:ind w:left="1453"/>
              <w:rPr>
                <w:sz w:val="17"/>
              </w:rPr>
            </w:pPr>
            <w:r>
              <w:rPr>
                <w:color w:val="333333"/>
                <w:w w:val="105"/>
                <w:sz w:val="17"/>
              </w:rPr>
              <w:t>&lt;view class="lay_row_spa"&gt;</w:t>
            </w:r>
          </w:p>
          <w:p>
            <w:pPr>
              <w:pStyle w:val="14"/>
              <w:ind w:left="1876"/>
              <w:rPr>
                <w:sz w:val="17"/>
              </w:rPr>
            </w:pPr>
            <w:r>
              <w:rPr>
                <w:color w:val="333333"/>
                <w:w w:val="105"/>
                <w:sz w:val="17"/>
              </w:rPr>
              <w:t>&lt;image src="{{item.goods[0].product_img}}" class="goods_img"&gt;</w:t>
            </w:r>
          </w:p>
          <w:p>
            <w:pPr>
              <w:pStyle w:val="14"/>
              <w:rPr>
                <w:sz w:val="17"/>
              </w:rPr>
            </w:pPr>
            <w:r>
              <w:rPr>
                <w:color w:val="333333"/>
                <w:w w:val="105"/>
                <w:sz w:val="17"/>
              </w:rPr>
              <w:t>&lt;/image&gt;</w:t>
            </w:r>
          </w:p>
          <w:p>
            <w:pPr>
              <w:pStyle w:val="14"/>
              <w:spacing w:line="381" w:lineRule="auto"/>
              <w:ind w:right="78" w:firstLine="1692"/>
              <w:rPr>
                <w:sz w:val="17"/>
              </w:rPr>
            </w:pPr>
            <w:r>
              <w:rPr>
                <w:color w:val="333333"/>
                <w:w w:val="105"/>
                <w:sz w:val="17"/>
              </w:rPr>
              <w:t>&lt;view</w:t>
            </w:r>
            <w:r>
              <w:rPr>
                <w:color w:val="333333"/>
                <w:spacing w:val="-32"/>
                <w:w w:val="105"/>
                <w:sz w:val="17"/>
              </w:rPr>
              <w:t xml:space="preserve"> </w:t>
            </w:r>
            <w:r>
              <w:rPr>
                <w:color w:val="333333"/>
                <w:w w:val="105"/>
                <w:sz w:val="17"/>
              </w:rPr>
              <w:t>class="lay_col_spa"</w:t>
            </w:r>
            <w:r>
              <w:rPr>
                <w:color w:val="333333"/>
                <w:spacing w:val="-31"/>
                <w:w w:val="105"/>
                <w:sz w:val="17"/>
              </w:rPr>
              <w:t xml:space="preserve"> </w:t>
            </w:r>
            <w:r>
              <w:rPr>
                <w:color w:val="333333"/>
                <w:w w:val="105"/>
                <w:sz w:val="17"/>
              </w:rPr>
              <w:t>style="height:</w:t>
            </w:r>
            <w:r>
              <w:rPr>
                <w:color w:val="333333"/>
                <w:spacing w:val="-32"/>
                <w:w w:val="105"/>
                <w:sz w:val="17"/>
              </w:rPr>
              <w:t xml:space="preserve"> </w:t>
            </w:r>
            <w:r>
              <w:rPr>
                <w:color w:val="333333"/>
                <w:w w:val="105"/>
                <w:sz w:val="17"/>
              </w:rPr>
              <w:t>140rpx;width:</w:t>
            </w:r>
            <w:r>
              <w:rPr>
                <w:color w:val="333333"/>
                <w:spacing w:val="-31"/>
                <w:w w:val="105"/>
                <w:sz w:val="17"/>
              </w:rPr>
              <w:t xml:space="preserve"> </w:t>
            </w:r>
            <w:r>
              <w:rPr>
                <w:color w:val="333333"/>
                <w:w w:val="105"/>
                <w:sz w:val="17"/>
              </w:rPr>
              <w:t>70%;align- items: flex-start;margin-left:</w:t>
            </w:r>
            <w:r>
              <w:rPr>
                <w:color w:val="333333"/>
                <w:spacing w:val="-8"/>
                <w:w w:val="105"/>
                <w:sz w:val="17"/>
              </w:rPr>
              <w:t xml:space="preserve"> </w:t>
            </w:r>
            <w:r>
              <w:rPr>
                <w:color w:val="333333"/>
                <w:w w:val="105"/>
                <w:sz w:val="17"/>
              </w:rPr>
              <w:t>100rpx;"&gt;</w:t>
            </w:r>
          </w:p>
          <w:p>
            <w:pPr>
              <w:pStyle w:val="14"/>
              <w:spacing w:before="0" w:line="170" w:lineRule="exact"/>
              <w:ind w:left="2300"/>
              <w:rPr>
                <w:sz w:val="17"/>
              </w:rPr>
            </w:pPr>
            <w:r>
              <w:rPr>
                <w:color w:val="333333"/>
                <w:w w:val="105"/>
                <w:sz w:val="17"/>
              </w:rPr>
              <w:t>&lt;text&gt;{{item.goods[0].product_name}}&lt;/text&gt;</w:t>
            </w:r>
          </w:p>
          <w:p>
            <w:pPr>
              <w:pStyle w:val="14"/>
              <w:ind w:left="2300"/>
              <w:rPr>
                <w:sz w:val="17"/>
              </w:rPr>
            </w:pPr>
            <w:r>
              <w:rPr>
                <w:color w:val="333333"/>
                <w:w w:val="105"/>
                <w:sz w:val="17"/>
              </w:rPr>
              <w:t>&lt;text style="color: #888888;"&gt;</w:t>
            </w:r>
          </w:p>
          <w:p>
            <w:pPr>
              <w:pStyle w:val="14"/>
              <w:rPr>
                <w:sz w:val="17"/>
              </w:rPr>
            </w:pPr>
            <w:r>
              <w:rPr>
                <w:color w:val="333333"/>
                <w:w w:val="105"/>
                <w:sz w:val="17"/>
              </w:rPr>
              <w:t>{{item.goods[0].product_specs}}X{{item.goods[0].product_num}}&lt;/text&gt;</w:t>
            </w:r>
          </w:p>
          <w:p>
            <w:pPr>
              <w:pStyle w:val="14"/>
              <w:spacing w:before="101" w:line="381" w:lineRule="auto"/>
              <w:ind w:right="1141" w:firstLine="2115"/>
              <w:rPr>
                <w:sz w:val="17"/>
              </w:rPr>
            </w:pPr>
            <w:r>
              <w:rPr>
                <w:color w:val="333333"/>
                <w:w w:val="105"/>
                <w:sz w:val="17"/>
              </w:rPr>
              <w:t>&lt;text style="color: red;margin-top:</w:t>
            </w:r>
            <w:r>
              <w:rPr>
                <w:color w:val="333333"/>
                <w:spacing w:val="-72"/>
                <w:w w:val="105"/>
                <w:sz w:val="17"/>
              </w:rPr>
              <w:t xml:space="preserve"> </w:t>
            </w:r>
            <w:r>
              <w:rPr>
                <w:color w:val="333333"/>
                <w:spacing w:val="-2"/>
                <w:w w:val="105"/>
                <w:sz w:val="17"/>
              </w:rPr>
              <w:t xml:space="preserve">50rpx;"&gt;$:&lt;text </w:t>
            </w:r>
            <w:r>
              <w:rPr>
                <w:color w:val="333333"/>
                <w:sz w:val="17"/>
              </w:rPr>
              <w:t>style="font-size:</w:t>
            </w:r>
            <w:r>
              <w:rPr>
                <w:color w:val="333333"/>
                <w:spacing w:val="84"/>
                <w:sz w:val="17"/>
              </w:rPr>
              <w:t xml:space="preserve"> </w:t>
            </w:r>
            <w:r>
              <w:rPr>
                <w:color w:val="333333"/>
                <w:sz w:val="17"/>
              </w:rPr>
              <w:t>30rpx;"&gt;{{item.goods[0].product_price}}&lt;/text&gt;&lt;/text&gt;</w:t>
            </w:r>
          </w:p>
          <w:p>
            <w:pPr>
              <w:pStyle w:val="14"/>
              <w:spacing w:before="0" w:line="170" w:lineRule="exact"/>
              <w:ind w:left="1876"/>
              <w:rPr>
                <w:sz w:val="17"/>
              </w:rPr>
            </w:pPr>
            <w:r>
              <w:rPr>
                <w:color w:val="333333"/>
                <w:w w:val="105"/>
                <w:sz w:val="17"/>
              </w:rPr>
              <w:t>&lt;/view&gt;</w:t>
            </w:r>
          </w:p>
          <w:p>
            <w:pPr>
              <w:pStyle w:val="14"/>
              <w:ind w:left="1453"/>
              <w:rPr>
                <w:sz w:val="17"/>
              </w:rPr>
            </w:pPr>
            <w:r>
              <w:rPr>
                <w:color w:val="333333"/>
                <w:w w:val="105"/>
                <w:sz w:val="17"/>
              </w:rPr>
              <w:t>&lt;/view&gt;</w:t>
            </w:r>
          </w:p>
          <w:p>
            <w:pPr>
              <w:pStyle w:val="14"/>
              <w:spacing w:line="381" w:lineRule="auto"/>
              <w:ind w:right="1564" w:firstLine="1269"/>
              <w:rPr>
                <w:sz w:val="17"/>
              </w:rPr>
            </w:pPr>
            <w:r>
              <w:rPr>
                <w:color w:val="333333"/>
                <w:w w:val="105"/>
                <w:sz w:val="17"/>
              </w:rPr>
              <w:t>&lt;van-divider</w:t>
            </w:r>
            <w:r>
              <w:rPr>
                <w:color w:val="333333"/>
                <w:spacing w:val="-36"/>
                <w:w w:val="105"/>
                <w:sz w:val="17"/>
              </w:rPr>
              <w:t xml:space="preserve"> </w:t>
            </w:r>
            <w:r>
              <w:rPr>
                <w:color w:val="333333"/>
                <w:w w:val="105"/>
                <w:sz w:val="17"/>
              </w:rPr>
              <w:t>style="width:</w:t>
            </w:r>
            <w:r>
              <w:rPr>
                <w:color w:val="333333"/>
                <w:spacing w:val="-36"/>
                <w:w w:val="105"/>
                <w:sz w:val="17"/>
              </w:rPr>
              <w:t xml:space="preserve"> </w:t>
            </w:r>
            <w:r>
              <w:rPr>
                <w:color w:val="333333"/>
                <w:w w:val="105"/>
                <w:sz w:val="17"/>
              </w:rPr>
              <w:t>100%;"</w:t>
            </w:r>
            <w:r>
              <w:rPr>
                <w:color w:val="333333"/>
                <w:spacing w:val="-36"/>
                <w:w w:val="105"/>
                <w:sz w:val="17"/>
              </w:rPr>
              <w:t xml:space="preserve"> </w:t>
            </w:r>
            <w:r>
              <w:rPr>
                <w:color w:val="333333"/>
                <w:w w:val="105"/>
                <w:sz w:val="17"/>
              </w:rPr>
              <w:t>custom-style="margin- top:10rpx;margin-bottom:10rpx;"/&gt;</w:t>
            </w:r>
          </w:p>
          <w:p>
            <w:pPr>
              <w:pStyle w:val="14"/>
              <w:spacing w:before="0" w:line="170" w:lineRule="exact"/>
              <w:ind w:left="1453"/>
              <w:rPr>
                <w:sz w:val="17"/>
              </w:rPr>
            </w:pPr>
            <w:r>
              <w:rPr>
                <w:color w:val="333333"/>
                <w:w w:val="105"/>
                <w:sz w:val="17"/>
              </w:rPr>
              <w:t>&lt;view class="lay_row_end"&gt;</w:t>
            </w:r>
          </w:p>
          <w:p>
            <w:pPr>
              <w:pStyle w:val="14"/>
              <w:ind w:left="1876"/>
              <w:rPr>
                <w:sz w:val="17"/>
              </w:rPr>
            </w:pPr>
            <w:r>
              <w:rPr>
                <w:color w:val="333333"/>
                <w:w w:val="105"/>
                <w:sz w:val="17"/>
              </w:rPr>
              <w:t>&lt;view class="lay_row_cen" style="width: 20%;" wx:if="</w:t>
            </w:r>
          </w:p>
          <w:p>
            <w:pPr>
              <w:pStyle w:val="14"/>
              <w:spacing w:before="64"/>
              <w:rPr>
                <w:sz w:val="17"/>
              </w:rPr>
            </w:pPr>
            <w:r>
              <w:rPr>
                <w:color w:val="333333"/>
                <w:w w:val="105"/>
                <w:sz w:val="17"/>
              </w:rPr>
              <w:t>{{item.type=='</w:t>
            </w:r>
            <w:r>
              <w:rPr>
                <w:rFonts w:hint="eastAsia" w:ascii="新宋体" w:eastAsia="新宋体"/>
                <w:color w:val="333333"/>
                <w:w w:val="105"/>
                <w:sz w:val="17"/>
              </w:rPr>
              <w:t>已付款</w:t>
            </w:r>
            <w:r>
              <w:rPr>
                <w:color w:val="333333"/>
                <w:w w:val="105"/>
                <w:sz w:val="17"/>
              </w:rPr>
              <w:t>'}}"&gt;</w:t>
            </w:r>
          </w:p>
          <w:p>
            <w:pPr>
              <w:pStyle w:val="14"/>
              <w:spacing w:before="88" w:line="381" w:lineRule="auto"/>
              <w:ind w:right="1050" w:firstLine="2115"/>
              <w:rPr>
                <w:sz w:val="17"/>
              </w:rPr>
            </w:pPr>
            <w:r>
              <w:rPr>
                <w:color w:val="333333"/>
                <w:w w:val="105"/>
                <w:sz w:val="17"/>
              </w:rPr>
              <w:t xml:space="preserve">&lt;van-button type="primary" color="rgb(15, 199, </w:t>
            </w:r>
            <w:r>
              <w:rPr>
                <w:color w:val="333333"/>
                <w:spacing w:val="-4"/>
                <w:w w:val="105"/>
                <w:sz w:val="17"/>
              </w:rPr>
              <w:t xml:space="preserve">46)" </w:t>
            </w:r>
            <w:r>
              <w:rPr>
                <w:color w:val="333333"/>
                <w:w w:val="105"/>
                <w:sz w:val="17"/>
              </w:rPr>
              <w:t>size="mini" data-id="{{item._id}}"</w:t>
            </w:r>
          </w:p>
          <w:p>
            <w:pPr>
              <w:pStyle w:val="14"/>
              <w:spacing w:before="0" w:line="182" w:lineRule="exact"/>
              <w:ind w:left="2300"/>
              <w:rPr>
                <w:sz w:val="17"/>
              </w:rPr>
            </w:pPr>
            <w:r>
              <w:rPr>
                <w:color w:val="333333"/>
                <w:w w:val="105"/>
                <w:sz w:val="17"/>
              </w:rPr>
              <w:t>bind:click="deliver_case_show"&gt;</w:t>
            </w:r>
            <w:r>
              <w:rPr>
                <w:rFonts w:hint="eastAsia" w:ascii="新宋体" w:eastAsia="新宋体"/>
                <w:color w:val="333333"/>
                <w:w w:val="105"/>
                <w:sz w:val="17"/>
              </w:rPr>
              <w:t>立即发货</w:t>
            </w:r>
            <w:r>
              <w:rPr>
                <w:color w:val="333333"/>
                <w:w w:val="105"/>
                <w:sz w:val="17"/>
              </w:rPr>
              <w:t>&lt;/van-button&gt;</w:t>
            </w:r>
          </w:p>
          <w:p>
            <w:pPr>
              <w:pStyle w:val="14"/>
              <w:spacing w:before="89"/>
              <w:ind w:left="1876"/>
              <w:rPr>
                <w:sz w:val="17"/>
              </w:rPr>
            </w:pPr>
            <w:r>
              <w:rPr>
                <w:color w:val="333333"/>
                <w:w w:val="105"/>
                <w:sz w:val="17"/>
              </w:rPr>
              <w:t>&lt;/view&gt;</w:t>
            </w:r>
          </w:p>
          <w:p>
            <w:pPr>
              <w:pStyle w:val="14"/>
              <w:ind w:left="1876"/>
              <w:rPr>
                <w:sz w:val="17"/>
              </w:rPr>
            </w:pPr>
            <w:r>
              <w:rPr>
                <w:color w:val="333333"/>
                <w:w w:val="105"/>
                <w:sz w:val="17"/>
              </w:rPr>
              <w:t>&lt;view class="lay_row_cen" style="width: 20%;" wx:if="</w:t>
            </w:r>
          </w:p>
          <w:p>
            <w:pPr>
              <w:pStyle w:val="14"/>
              <w:spacing w:before="64"/>
              <w:rPr>
                <w:sz w:val="17"/>
              </w:rPr>
            </w:pPr>
            <w:r>
              <w:rPr>
                <w:color w:val="333333"/>
                <w:w w:val="105"/>
                <w:sz w:val="17"/>
              </w:rPr>
              <w:t>{{item.type=='</w:t>
            </w:r>
            <w:r>
              <w:rPr>
                <w:rFonts w:hint="eastAsia" w:ascii="新宋体" w:eastAsia="新宋体"/>
                <w:color w:val="333333"/>
                <w:w w:val="105"/>
                <w:sz w:val="17"/>
              </w:rPr>
              <w:t>已付款</w:t>
            </w:r>
            <w:r>
              <w:rPr>
                <w:color w:val="333333"/>
                <w:w w:val="105"/>
                <w:sz w:val="17"/>
              </w:rPr>
              <w:t>'}}"&gt;</w:t>
            </w:r>
          </w:p>
          <w:p>
            <w:pPr>
              <w:pStyle w:val="14"/>
              <w:spacing w:before="88"/>
              <w:ind w:left="2300"/>
              <w:rPr>
                <w:sz w:val="17"/>
              </w:rPr>
            </w:pPr>
            <w:r>
              <w:rPr>
                <w:color w:val="333333"/>
                <w:w w:val="105"/>
                <w:sz w:val="17"/>
              </w:rPr>
              <w:t>&lt;van-button type="primary" color="red" size="mini"</w:t>
            </w:r>
            <w:r>
              <w:rPr>
                <w:color w:val="333333"/>
                <w:spacing w:val="-77"/>
                <w:w w:val="105"/>
                <w:sz w:val="17"/>
              </w:rPr>
              <w:t xml:space="preserve"> </w:t>
            </w:r>
            <w:r>
              <w:rPr>
                <w:color w:val="333333"/>
                <w:w w:val="105"/>
                <w:sz w:val="17"/>
              </w:rPr>
              <w:t>data-id="</w:t>
            </w:r>
          </w:p>
          <w:p>
            <w:pPr>
              <w:pStyle w:val="14"/>
              <w:rPr>
                <w:sz w:val="17"/>
              </w:rPr>
            </w:pPr>
            <w:r>
              <w:rPr>
                <w:color w:val="333333"/>
                <w:w w:val="105"/>
                <w:sz w:val="17"/>
              </w:rPr>
              <w:t>{{item._id}}"</w:t>
            </w:r>
          </w:p>
          <w:p>
            <w:pPr>
              <w:pStyle w:val="14"/>
              <w:spacing w:before="64"/>
              <w:ind w:left="2300"/>
              <w:rPr>
                <w:sz w:val="17"/>
              </w:rPr>
            </w:pPr>
            <w:r>
              <w:rPr>
                <w:color w:val="333333"/>
                <w:w w:val="105"/>
                <w:sz w:val="17"/>
              </w:rPr>
              <w:t>bind:click="update_order_state"&gt;</w:t>
            </w:r>
            <w:r>
              <w:rPr>
                <w:rFonts w:hint="eastAsia" w:ascii="新宋体" w:eastAsia="新宋体"/>
                <w:color w:val="333333"/>
                <w:w w:val="105"/>
                <w:sz w:val="17"/>
              </w:rPr>
              <w:t>取消订单</w:t>
            </w:r>
            <w:r>
              <w:rPr>
                <w:color w:val="333333"/>
                <w:w w:val="105"/>
                <w:sz w:val="17"/>
              </w:rPr>
              <w:t>&lt;/van-button&gt;</w:t>
            </w:r>
          </w:p>
          <w:p>
            <w:pPr>
              <w:pStyle w:val="14"/>
              <w:spacing w:before="89"/>
              <w:ind w:left="1876"/>
              <w:rPr>
                <w:sz w:val="17"/>
              </w:rPr>
            </w:pPr>
            <w:r>
              <w:rPr>
                <w:color w:val="333333"/>
                <w:w w:val="105"/>
                <w:sz w:val="17"/>
              </w:rPr>
              <w:t>&lt;/view&gt;</w:t>
            </w:r>
          </w:p>
          <w:p>
            <w:pPr>
              <w:pStyle w:val="14"/>
              <w:ind w:left="1453"/>
              <w:rPr>
                <w:sz w:val="17"/>
              </w:rPr>
            </w:pPr>
            <w:r>
              <w:rPr>
                <w:color w:val="333333"/>
                <w:w w:val="105"/>
                <w:sz w:val="17"/>
              </w:rPr>
              <w:t>&lt;/view&gt;</w:t>
            </w:r>
          </w:p>
          <w:p>
            <w:pPr>
              <w:pStyle w:val="14"/>
              <w:ind w:left="1030"/>
              <w:rPr>
                <w:sz w:val="17"/>
              </w:rPr>
            </w:pPr>
            <w:r>
              <w:rPr>
                <w:color w:val="333333"/>
                <w:w w:val="105"/>
                <w:sz w:val="17"/>
              </w:rPr>
              <w:t>&lt;/view&gt;</w:t>
            </w:r>
          </w:p>
          <w:p>
            <w:pPr>
              <w:pStyle w:val="14"/>
              <w:ind w:left="607"/>
              <w:rPr>
                <w:sz w:val="17"/>
              </w:rPr>
            </w:pPr>
            <w:r>
              <w:rPr>
                <w:color w:val="333333"/>
                <w:w w:val="105"/>
                <w:sz w:val="17"/>
              </w:rPr>
              <w:t>&lt;/block&gt;</w:t>
            </w:r>
          </w:p>
          <w:p>
            <w:pPr>
              <w:pStyle w:val="14"/>
              <w:rPr>
                <w:sz w:val="17"/>
              </w:rPr>
            </w:pPr>
            <w:r>
              <w:rPr>
                <w:color w:val="333333"/>
                <w:w w:val="105"/>
                <w:sz w:val="17"/>
              </w:rPr>
              <w:t>&lt;/view&gt;</w:t>
            </w:r>
          </w:p>
        </w:tc>
      </w:tr>
    </w:tbl>
    <w:p>
      <w:pPr>
        <w:rPr>
          <w:sz w:val="2"/>
          <w:szCs w:val="2"/>
        </w:rPr>
      </w:pPr>
      <w:r>
        <w:pict>
          <v:shape id="_x0000_s1107" o:spid="_x0000_s1107" style="position:absolute;left:0pt;margin-left:75.85pt;margin-top:28.95pt;height:477.6pt;width:444.25pt;mso-position-horizontal-relative:page;mso-position-vertical-relative:page;z-index:-251638784;mso-width-relative:page;mso-height-relative:page;" fillcolor="#F7F7F7" filled="t" stroked="f" coordorigin="1518,580" coordsize="8885,9552" path="m10402,580l10335,580,1585,580,1518,580,1518,10099,1541,10129,1546,10131,1550,10132,1555,10132,10365,10132,10370,10132,10374,10131,10379,10129,10383,10127,10402,10099,10402,580e">
            <v:path arrowok="t"/>
            <v:fill on="t" focussize="0,0"/>
            <v:stroke on="f"/>
            <v:imagedata o:title=""/>
            <o:lock v:ext="edit"/>
          </v:shape>
        </w:pict>
      </w:r>
    </w:p>
    <w:p>
      <w:pPr>
        <w:spacing w:after="0"/>
        <w:rPr>
          <w:sz w:val="2"/>
          <w:szCs w:val="2"/>
        </w:rPr>
        <w:sectPr>
          <w:pgSz w:w="11900" w:h="16840"/>
          <w:pgMar w:top="560" w:right="1340" w:bottom="280" w:left="1380" w:header="720" w:footer="720" w:gutter="0"/>
          <w:pgNumType w:fmt="decimal"/>
          <w:cols w:space="720" w:num="1"/>
        </w:sectPr>
      </w:pPr>
    </w:p>
    <w:p>
      <w:pPr>
        <w:pStyle w:val="5"/>
        <w:ind w:left="1571"/>
        <w:rPr>
          <w:sz w:val="20"/>
        </w:rPr>
      </w:pPr>
      <w:r>
        <w:rPr>
          <w:sz w:val="20"/>
        </w:rPr>
        <w:drawing>
          <wp:inline distT="0" distB="0" distL="0" distR="0">
            <wp:extent cx="3819525" cy="6753225"/>
            <wp:effectExtent l="0" t="0" r="0" b="0"/>
            <wp:docPr id="7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8.jpeg"/>
                    <pic:cNvPicPr>
                      <a:picLocks noChangeAspect="1"/>
                    </pic:cNvPicPr>
                  </pic:nvPicPr>
                  <pic:blipFill>
                    <a:blip r:embed="rId35" cstate="print"/>
                    <a:stretch>
                      <a:fillRect/>
                    </a:stretch>
                  </pic:blipFill>
                  <pic:spPr>
                    <a:xfrm>
                      <a:off x="0" y="0"/>
                      <a:ext cx="3819533" cy="6753225"/>
                    </a:xfrm>
                    <a:prstGeom prst="rect">
                      <a:avLst/>
                    </a:prstGeom>
                  </pic:spPr>
                </pic:pic>
              </a:graphicData>
            </a:graphic>
          </wp:inline>
        </w:drawing>
      </w:r>
    </w:p>
    <w:p>
      <w:pPr>
        <w:pStyle w:val="5"/>
        <w:spacing w:before="18"/>
        <w:rPr>
          <w:sz w:val="3"/>
        </w:rPr>
      </w:pPr>
    </w:p>
    <w:p>
      <w:pPr>
        <w:pStyle w:val="5"/>
        <w:spacing w:before="56"/>
        <w:ind w:left="130"/>
      </w:pPr>
      <w:r>
        <w:rPr>
          <w:color w:val="333333"/>
          <w:w w:val="105"/>
        </w:rPr>
        <w:t>管理员可以点击立即发货，弹出物流选择，商品变为运输中</w:t>
      </w:r>
    </w:p>
    <w:p>
      <w:pPr>
        <w:pStyle w:val="5"/>
        <w:spacing w:before="8"/>
        <w:rPr>
          <w:sz w:val="10"/>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4351" w:hRule="atLeast"/>
        </w:trPr>
        <w:tc>
          <w:tcPr>
            <w:tcW w:w="8884" w:type="dxa"/>
            <w:tcBorders>
              <w:bottom w:val="nil"/>
            </w:tcBorders>
          </w:tcPr>
          <w:p>
            <w:pPr>
              <w:pStyle w:val="14"/>
              <w:spacing w:before="115"/>
              <w:rPr>
                <w:sz w:val="17"/>
              </w:rPr>
            </w:pPr>
            <w:r>
              <w:rPr>
                <w:color w:val="333333"/>
                <w:w w:val="105"/>
                <w:sz w:val="17"/>
              </w:rPr>
              <w:t xml:space="preserve">&lt;!-- </w:t>
            </w:r>
            <w:r>
              <w:rPr>
                <w:rFonts w:hint="eastAsia" w:ascii="新宋体" w:eastAsia="新宋体"/>
                <w:color w:val="333333"/>
                <w:w w:val="105"/>
                <w:sz w:val="17"/>
              </w:rPr>
              <w:t xml:space="preserve">物流弹出层 </w:t>
            </w:r>
            <w:r>
              <w:rPr>
                <w:color w:val="333333"/>
                <w:w w:val="105"/>
                <w:sz w:val="17"/>
              </w:rPr>
              <w:t>--&gt;</w:t>
            </w:r>
          </w:p>
          <w:p>
            <w:pPr>
              <w:pStyle w:val="14"/>
              <w:spacing w:before="88" w:line="381" w:lineRule="auto"/>
              <w:ind w:right="718"/>
              <w:rPr>
                <w:sz w:val="17"/>
              </w:rPr>
            </w:pPr>
            <w:r>
              <w:rPr>
                <w:color w:val="333333"/>
                <w:w w:val="105"/>
                <w:sz w:val="17"/>
              </w:rPr>
              <w:t>&lt;van-popup</w:t>
            </w:r>
            <w:r>
              <w:rPr>
                <w:color w:val="333333"/>
                <w:spacing w:val="-25"/>
                <w:w w:val="105"/>
                <w:sz w:val="17"/>
              </w:rPr>
              <w:t xml:space="preserve"> </w:t>
            </w:r>
            <w:r>
              <w:rPr>
                <w:color w:val="333333"/>
                <w:w w:val="105"/>
                <w:sz w:val="17"/>
              </w:rPr>
              <w:t>show="{{</w:t>
            </w:r>
            <w:r>
              <w:rPr>
                <w:color w:val="333333"/>
                <w:spacing w:val="-24"/>
                <w:w w:val="105"/>
                <w:sz w:val="17"/>
              </w:rPr>
              <w:t xml:space="preserve"> </w:t>
            </w:r>
            <w:r>
              <w:rPr>
                <w:color w:val="333333"/>
                <w:w w:val="105"/>
                <w:sz w:val="17"/>
              </w:rPr>
              <w:t>deliver_case_show</w:t>
            </w:r>
            <w:r>
              <w:rPr>
                <w:color w:val="333333"/>
                <w:spacing w:val="-24"/>
                <w:w w:val="105"/>
                <w:sz w:val="17"/>
              </w:rPr>
              <w:t xml:space="preserve"> </w:t>
            </w:r>
            <w:r>
              <w:rPr>
                <w:color w:val="333333"/>
                <w:w w:val="105"/>
                <w:sz w:val="17"/>
              </w:rPr>
              <w:t>}}"</w:t>
            </w:r>
            <w:r>
              <w:rPr>
                <w:color w:val="333333"/>
                <w:spacing w:val="-24"/>
                <w:w w:val="105"/>
                <w:sz w:val="17"/>
              </w:rPr>
              <w:t xml:space="preserve"> </w:t>
            </w:r>
            <w:r>
              <w:rPr>
                <w:color w:val="333333"/>
                <w:w w:val="105"/>
                <w:sz w:val="17"/>
              </w:rPr>
              <w:t>round</w:t>
            </w:r>
            <w:r>
              <w:rPr>
                <w:color w:val="333333"/>
                <w:spacing w:val="-25"/>
                <w:w w:val="105"/>
                <w:sz w:val="17"/>
              </w:rPr>
              <w:t xml:space="preserve"> </w:t>
            </w:r>
            <w:r>
              <w:rPr>
                <w:color w:val="333333"/>
                <w:w w:val="105"/>
                <w:sz w:val="17"/>
              </w:rPr>
              <w:t>closeable</w:t>
            </w:r>
            <w:r>
              <w:rPr>
                <w:color w:val="333333"/>
                <w:spacing w:val="-24"/>
                <w:w w:val="105"/>
                <w:sz w:val="17"/>
              </w:rPr>
              <w:t xml:space="preserve"> </w:t>
            </w:r>
            <w:r>
              <w:rPr>
                <w:color w:val="333333"/>
                <w:w w:val="105"/>
                <w:sz w:val="17"/>
              </w:rPr>
              <w:t>position="bottom" custom-style="height:40%;"</w:t>
            </w:r>
            <w:r>
              <w:rPr>
                <w:color w:val="333333"/>
                <w:spacing w:val="-9"/>
                <w:w w:val="105"/>
                <w:sz w:val="17"/>
              </w:rPr>
              <w:t xml:space="preserve"> </w:t>
            </w:r>
            <w:r>
              <w:rPr>
                <w:color w:val="333333"/>
                <w:w w:val="105"/>
                <w:sz w:val="17"/>
              </w:rPr>
              <w:t>bind:close="deliver_case_close"&gt;</w:t>
            </w:r>
          </w:p>
          <w:p>
            <w:pPr>
              <w:pStyle w:val="14"/>
              <w:spacing w:before="0" w:line="170" w:lineRule="exact"/>
              <w:rPr>
                <w:sz w:val="17"/>
              </w:rPr>
            </w:pPr>
            <w:r>
              <w:rPr>
                <w:color w:val="333333"/>
                <w:w w:val="105"/>
                <w:sz w:val="17"/>
              </w:rPr>
              <w:t>&lt;view class="lay_row_cen" style="height: 8vh;"&gt;</w:t>
            </w:r>
          </w:p>
          <w:p>
            <w:pPr>
              <w:pStyle w:val="14"/>
              <w:spacing w:before="64"/>
              <w:ind w:left="607"/>
              <w:rPr>
                <w:sz w:val="17"/>
              </w:rPr>
            </w:pPr>
            <w:r>
              <w:rPr>
                <w:color w:val="333333"/>
                <w:w w:val="105"/>
                <w:sz w:val="17"/>
              </w:rPr>
              <w:t>&lt;text&gt;</w:t>
            </w:r>
            <w:r>
              <w:rPr>
                <w:rFonts w:hint="eastAsia" w:ascii="新宋体" w:eastAsia="新宋体"/>
                <w:color w:val="333333"/>
                <w:w w:val="105"/>
                <w:sz w:val="17"/>
              </w:rPr>
              <w:t>立即发货</w:t>
            </w:r>
            <w:r>
              <w:rPr>
                <w:color w:val="333333"/>
                <w:w w:val="105"/>
                <w:sz w:val="17"/>
              </w:rPr>
              <w:t>&lt;/text&gt;</w:t>
            </w:r>
          </w:p>
          <w:p>
            <w:pPr>
              <w:pStyle w:val="14"/>
              <w:spacing w:before="88"/>
              <w:rPr>
                <w:sz w:val="17"/>
              </w:rPr>
            </w:pPr>
            <w:r>
              <w:rPr>
                <w:color w:val="333333"/>
                <w:w w:val="105"/>
                <w:sz w:val="17"/>
              </w:rPr>
              <w:t>&lt;/view&gt;</w:t>
            </w:r>
          </w:p>
          <w:p>
            <w:pPr>
              <w:pStyle w:val="14"/>
              <w:spacing w:before="101"/>
              <w:rPr>
                <w:sz w:val="17"/>
              </w:rPr>
            </w:pPr>
            <w:r>
              <w:rPr>
                <w:color w:val="333333"/>
                <w:w w:val="105"/>
                <w:sz w:val="17"/>
              </w:rPr>
              <w:t>&lt;scroll-view scroll-y="true" class="deliver_case"&gt;</w:t>
            </w:r>
          </w:p>
          <w:p>
            <w:pPr>
              <w:pStyle w:val="14"/>
              <w:ind w:left="607"/>
              <w:rPr>
                <w:sz w:val="17"/>
              </w:rPr>
            </w:pPr>
            <w:r>
              <w:rPr>
                <w:color w:val="333333"/>
                <w:w w:val="105"/>
                <w:sz w:val="17"/>
              </w:rPr>
              <w:t>&lt;view class="lay_col_sta pad_20"&gt;</w:t>
            </w:r>
          </w:p>
          <w:p>
            <w:pPr>
              <w:pStyle w:val="14"/>
              <w:ind w:left="1030"/>
              <w:rPr>
                <w:sz w:val="17"/>
              </w:rPr>
            </w:pPr>
            <w:r>
              <w:rPr>
                <w:color w:val="333333"/>
                <w:w w:val="105"/>
                <w:sz w:val="17"/>
              </w:rPr>
              <w:t>&lt;view class="lay_row_cen"&gt;</w:t>
            </w:r>
          </w:p>
          <w:p>
            <w:pPr>
              <w:pStyle w:val="14"/>
              <w:spacing w:line="381" w:lineRule="auto"/>
              <w:ind w:right="607" w:firstLine="1269"/>
              <w:rPr>
                <w:sz w:val="17"/>
              </w:rPr>
            </w:pPr>
            <w:r>
              <w:rPr>
                <w:color w:val="333333"/>
                <w:w w:val="105"/>
                <w:sz w:val="17"/>
              </w:rPr>
              <w:t>&lt;picker</w:t>
            </w:r>
            <w:r>
              <w:rPr>
                <w:color w:val="333333"/>
                <w:spacing w:val="-32"/>
                <w:w w:val="105"/>
                <w:sz w:val="17"/>
              </w:rPr>
              <w:t xml:space="preserve"> </w:t>
            </w:r>
            <w:r>
              <w:rPr>
                <w:color w:val="333333"/>
                <w:w w:val="105"/>
                <w:sz w:val="17"/>
              </w:rPr>
              <w:t>mode="selector"</w:t>
            </w:r>
            <w:r>
              <w:rPr>
                <w:color w:val="333333"/>
                <w:spacing w:val="-31"/>
                <w:w w:val="105"/>
                <w:sz w:val="17"/>
              </w:rPr>
              <w:t xml:space="preserve"> </w:t>
            </w:r>
            <w:r>
              <w:rPr>
                <w:color w:val="333333"/>
                <w:w w:val="105"/>
                <w:sz w:val="17"/>
              </w:rPr>
              <w:t>style="width:</w:t>
            </w:r>
            <w:r>
              <w:rPr>
                <w:color w:val="333333"/>
                <w:spacing w:val="-31"/>
                <w:w w:val="105"/>
                <w:sz w:val="17"/>
              </w:rPr>
              <w:t xml:space="preserve"> </w:t>
            </w:r>
            <w:r>
              <w:rPr>
                <w:color w:val="333333"/>
                <w:w w:val="105"/>
                <w:sz w:val="17"/>
              </w:rPr>
              <w:t>100%;"</w:t>
            </w:r>
            <w:r>
              <w:rPr>
                <w:color w:val="333333"/>
                <w:spacing w:val="-31"/>
                <w:w w:val="105"/>
                <w:sz w:val="17"/>
              </w:rPr>
              <w:t xml:space="preserve"> </w:t>
            </w:r>
            <w:r>
              <w:rPr>
                <w:color w:val="333333"/>
                <w:w w:val="105"/>
                <w:sz w:val="17"/>
              </w:rPr>
              <w:t>range="{{express}}" bindchange="select_express"&gt;</w:t>
            </w:r>
          </w:p>
          <w:p>
            <w:pPr>
              <w:pStyle w:val="14"/>
              <w:spacing w:before="0" w:line="170" w:lineRule="exact"/>
              <w:ind w:left="1876"/>
              <w:rPr>
                <w:sz w:val="17"/>
              </w:rPr>
            </w:pPr>
            <w:r>
              <w:rPr>
                <w:color w:val="333333"/>
                <w:w w:val="105"/>
                <w:sz w:val="17"/>
              </w:rPr>
              <w:t>&lt;view class="lay_row_spa" style="height: 70%;"&gt;</w:t>
            </w:r>
          </w:p>
          <w:p>
            <w:pPr>
              <w:pStyle w:val="14"/>
              <w:spacing w:before="64"/>
              <w:ind w:left="2300"/>
              <w:rPr>
                <w:sz w:val="17"/>
              </w:rPr>
            </w:pPr>
            <w:r>
              <w:rPr>
                <w:color w:val="333333"/>
                <w:w w:val="105"/>
                <w:sz w:val="17"/>
              </w:rPr>
              <w:t>&lt;text style="font-size: 25rpx;width: 30%;"&gt;</w:t>
            </w:r>
            <w:r>
              <w:rPr>
                <w:rFonts w:hint="eastAsia" w:ascii="新宋体" w:eastAsia="新宋体"/>
                <w:color w:val="333333"/>
                <w:w w:val="105"/>
                <w:sz w:val="17"/>
              </w:rPr>
              <w:t>快递公司</w:t>
            </w:r>
            <w:r>
              <w:rPr>
                <w:color w:val="333333"/>
                <w:w w:val="105"/>
                <w:sz w:val="17"/>
              </w:rPr>
              <w:t>&lt;/text&gt;</w:t>
            </w:r>
          </w:p>
          <w:p>
            <w:pPr>
              <w:pStyle w:val="14"/>
              <w:spacing w:before="88" w:line="381" w:lineRule="auto"/>
              <w:ind w:right="824" w:firstLine="2115"/>
              <w:rPr>
                <w:sz w:val="17"/>
              </w:rPr>
            </w:pPr>
            <w:r>
              <w:rPr>
                <w:color w:val="333333"/>
                <w:w w:val="105"/>
                <w:sz w:val="17"/>
              </w:rPr>
              <w:t>&lt;view</w:t>
            </w:r>
            <w:r>
              <w:rPr>
                <w:color w:val="333333"/>
                <w:spacing w:val="-36"/>
                <w:w w:val="105"/>
                <w:sz w:val="17"/>
              </w:rPr>
              <w:t xml:space="preserve"> </w:t>
            </w:r>
            <w:r>
              <w:rPr>
                <w:color w:val="333333"/>
                <w:w w:val="105"/>
                <w:sz w:val="17"/>
              </w:rPr>
              <w:t>class="lay_row_end"</w:t>
            </w:r>
            <w:r>
              <w:rPr>
                <w:color w:val="333333"/>
                <w:spacing w:val="-35"/>
                <w:w w:val="105"/>
                <w:sz w:val="17"/>
              </w:rPr>
              <w:t xml:space="preserve"> </w:t>
            </w:r>
            <w:r>
              <w:rPr>
                <w:color w:val="333333"/>
                <w:w w:val="105"/>
                <w:sz w:val="17"/>
              </w:rPr>
              <w:t>style="width:</w:t>
            </w:r>
            <w:r>
              <w:rPr>
                <w:color w:val="333333"/>
                <w:spacing w:val="-35"/>
                <w:w w:val="105"/>
                <w:sz w:val="17"/>
              </w:rPr>
              <w:t xml:space="preserve"> </w:t>
            </w:r>
            <w:r>
              <w:rPr>
                <w:color w:val="333333"/>
                <w:w w:val="105"/>
                <w:sz w:val="17"/>
              </w:rPr>
              <w:t>70%;font-size: 25rpx;margin-left:</w:t>
            </w:r>
            <w:r>
              <w:rPr>
                <w:color w:val="333333"/>
                <w:spacing w:val="-4"/>
                <w:w w:val="105"/>
                <w:sz w:val="17"/>
              </w:rPr>
              <w:t xml:space="preserve"> </w:t>
            </w:r>
            <w:r>
              <w:rPr>
                <w:color w:val="333333"/>
                <w:w w:val="105"/>
                <w:sz w:val="17"/>
              </w:rPr>
              <w:t>400rpx;"&gt;</w:t>
            </w:r>
          </w:p>
        </w:tc>
      </w:tr>
    </w:tbl>
    <w:p>
      <w:pPr>
        <w:spacing w:before="87"/>
        <w:ind w:left="2864" w:right="0" w:firstLine="0"/>
        <w:jc w:val="left"/>
        <w:rPr>
          <w:sz w:val="17"/>
        </w:rPr>
      </w:pPr>
      <w:r>
        <w:pict>
          <v:group id="_x0000_s1109" o:spid="_x0000_s1109" o:spt="203" style="position:absolute;left:0pt;margin-left:75.5pt;margin-top:28.95pt;height:784.9pt;width:445pt;mso-position-horizontal-relative:page;mso-position-vertical-relative:page;z-index:-251637760;mso-width-relative:page;mso-height-relative:page;" coordorigin="1510,580" coordsize="8900,15698">
            <o:lock v:ext="edit"/>
            <v:rect id="_x0000_s1110" o:spid="_x0000_s1110" o:spt="1" style="position:absolute;left:10334;top:579;height:15698;width:68;" fillcolor="#F7F7F7" filled="t" stroked="f" coordsize="21600,21600">
              <v:path/>
              <v:fill on="t" focussize="0,0"/>
              <v:stroke on="f"/>
              <v:imagedata o:title=""/>
              <o:lock v:ext="edit"/>
            </v:rect>
            <v:line id="_x0000_s1111" o:spid="_x0000_s1111" o:spt="20" style="position:absolute;left:10402;top:580;height:15697;width:0;" stroked="t" coordsize="21600,21600">
              <v:path arrowok="t"/>
              <v:fill focussize="0,0"/>
              <v:stroke weight="0.750314960629921pt" color="#E7E9EC"/>
              <v:imagedata o:title=""/>
              <o:lock v:ext="edit"/>
            </v:line>
            <v:rect id="_x0000_s1112" o:spid="_x0000_s1112" o:spt="1" style="position:absolute;left:1517;top:579;height:15698;width:68;" fillcolor="#F7F7F7" filled="t" stroked="f" coordsize="21600,21600">
              <v:path/>
              <v:fill on="t" focussize="0,0"/>
              <v:stroke on="f"/>
              <v:imagedata o:title=""/>
              <o:lock v:ext="edit"/>
            </v:rect>
            <v:line id="_x0000_s1113" o:spid="_x0000_s1113" o:spt="20" style="position:absolute;left:1518;top:580;flip:y;height:15697;width:0;" stroked="t" coordsize="21600,21600">
              <v:path arrowok="t"/>
              <v:fill focussize="0,0"/>
              <v:stroke weight="0.750314960629921pt" color="#E7E9EC"/>
              <v:imagedata o:title=""/>
              <o:lock v:ext="edit"/>
            </v:line>
            <v:rect id="_x0000_s1114" o:spid="_x0000_s1114" o:spt="1" style="position:absolute;left:1585;top:579;height:15698;width:8750;" fillcolor="#F7F7F7" filled="t" stroked="f" coordsize="21600,21600">
              <v:path/>
              <v:fill on="t" focussize="0,0"/>
              <v:stroke on="f"/>
              <v:imagedata o:title=""/>
              <o:lock v:ext="edit"/>
            </v:rect>
          </v:group>
        </w:pict>
      </w:r>
      <w:r>
        <w:rPr>
          <w:color w:val="333333"/>
          <w:w w:val="105"/>
          <w:sz w:val="17"/>
        </w:rPr>
        <w:t>&lt;text&gt;{{select_express}}&lt;/text&gt;</w:t>
      </w:r>
    </w:p>
    <w:p>
      <w:pPr>
        <w:spacing w:before="100"/>
        <w:ind w:left="2864" w:right="0" w:firstLine="0"/>
        <w:jc w:val="left"/>
        <w:rPr>
          <w:sz w:val="17"/>
        </w:rPr>
      </w:pPr>
      <w:r>
        <w:rPr>
          <w:color w:val="333333"/>
          <w:w w:val="105"/>
          <w:sz w:val="17"/>
        </w:rPr>
        <w:t>&lt;van-icon name="arrow"/&gt;</w:t>
      </w:r>
    </w:p>
    <w:p>
      <w:pPr>
        <w:spacing w:before="101"/>
        <w:ind w:left="2441" w:right="0" w:firstLine="0"/>
        <w:jc w:val="left"/>
        <w:rPr>
          <w:sz w:val="17"/>
        </w:rPr>
      </w:pPr>
      <w:r>
        <w:rPr>
          <w:color w:val="333333"/>
          <w:w w:val="105"/>
          <w:sz w:val="17"/>
        </w:rPr>
        <w:t>&lt;/view&gt;</w:t>
      </w:r>
    </w:p>
    <w:p>
      <w:pPr>
        <w:spacing w:before="100"/>
        <w:ind w:left="2018" w:right="0" w:firstLine="0"/>
        <w:jc w:val="left"/>
        <w:rPr>
          <w:sz w:val="17"/>
        </w:rPr>
      </w:pPr>
      <w:r>
        <w:rPr>
          <w:color w:val="333333"/>
          <w:w w:val="105"/>
          <w:sz w:val="17"/>
        </w:rPr>
        <w:t>&lt;/view&gt;</w:t>
      </w:r>
    </w:p>
    <w:p>
      <w:pPr>
        <w:spacing w:before="100"/>
        <w:ind w:left="1595" w:right="0" w:firstLine="0"/>
        <w:jc w:val="left"/>
        <w:rPr>
          <w:sz w:val="17"/>
        </w:rPr>
      </w:pPr>
      <w:r>
        <w:rPr>
          <w:color w:val="333333"/>
          <w:w w:val="105"/>
          <w:sz w:val="17"/>
        </w:rPr>
        <w:t>&lt;/picker&gt;</w:t>
      </w:r>
    </w:p>
    <w:p>
      <w:pPr>
        <w:spacing w:before="100"/>
        <w:ind w:left="1171" w:right="0" w:firstLine="0"/>
        <w:jc w:val="left"/>
        <w:rPr>
          <w:sz w:val="17"/>
        </w:rPr>
      </w:pPr>
      <w:r>
        <w:rPr>
          <w:color w:val="333333"/>
          <w:w w:val="105"/>
          <w:sz w:val="17"/>
        </w:rPr>
        <w:t>&lt;/view&gt;</w:t>
      </w:r>
    </w:p>
    <w:p>
      <w:pPr>
        <w:spacing w:before="100" w:line="381" w:lineRule="auto"/>
        <w:ind w:left="325" w:right="381" w:firstLine="846"/>
        <w:jc w:val="left"/>
        <w:rPr>
          <w:sz w:val="17"/>
        </w:rPr>
      </w:pPr>
      <w:r>
        <w:rPr>
          <w:color w:val="333333"/>
          <w:w w:val="105"/>
          <w:sz w:val="17"/>
        </w:rPr>
        <w:t>&lt;van-divider</w:t>
      </w:r>
      <w:r>
        <w:rPr>
          <w:color w:val="333333"/>
          <w:spacing w:val="-46"/>
          <w:w w:val="105"/>
          <w:sz w:val="17"/>
        </w:rPr>
        <w:t xml:space="preserve"> </w:t>
      </w:r>
      <w:r>
        <w:rPr>
          <w:color w:val="333333"/>
          <w:w w:val="105"/>
          <w:sz w:val="17"/>
        </w:rPr>
        <w:t>style="width:</w:t>
      </w:r>
      <w:r>
        <w:rPr>
          <w:color w:val="333333"/>
          <w:spacing w:val="-45"/>
          <w:w w:val="105"/>
          <w:sz w:val="17"/>
        </w:rPr>
        <w:t xml:space="preserve"> </w:t>
      </w:r>
      <w:r>
        <w:rPr>
          <w:color w:val="333333"/>
          <w:w w:val="105"/>
          <w:sz w:val="17"/>
        </w:rPr>
        <w:t>100%;"</w:t>
      </w:r>
      <w:r>
        <w:rPr>
          <w:color w:val="333333"/>
          <w:spacing w:val="-45"/>
          <w:w w:val="105"/>
          <w:sz w:val="17"/>
        </w:rPr>
        <w:t xml:space="preserve"> </w:t>
      </w:r>
      <w:r>
        <w:rPr>
          <w:color w:val="333333"/>
          <w:w w:val="105"/>
          <w:sz w:val="17"/>
        </w:rPr>
        <w:t>custom-style="margin-top:10rpx;margin- bottom:10rpx;"/&gt;</w:t>
      </w:r>
    </w:p>
    <w:p>
      <w:pPr>
        <w:spacing w:before="0" w:line="170" w:lineRule="exact"/>
        <w:ind w:left="1171" w:right="0" w:firstLine="0"/>
        <w:jc w:val="left"/>
        <w:rPr>
          <w:sz w:val="17"/>
        </w:rPr>
      </w:pPr>
      <w:r>
        <w:rPr>
          <w:color w:val="333333"/>
          <w:w w:val="105"/>
          <w:sz w:val="17"/>
        </w:rPr>
        <w:t>&lt;view class="lay_row_spa"&gt;</w:t>
      </w:r>
    </w:p>
    <w:p>
      <w:pPr>
        <w:spacing w:before="64"/>
        <w:ind w:left="1595" w:right="0" w:firstLine="0"/>
        <w:jc w:val="left"/>
        <w:rPr>
          <w:sz w:val="17"/>
        </w:rPr>
      </w:pPr>
      <w:r>
        <w:rPr>
          <w:color w:val="333333"/>
          <w:w w:val="105"/>
          <w:sz w:val="17"/>
        </w:rPr>
        <w:t>&lt;text&gt;</w:t>
      </w:r>
      <w:r>
        <w:rPr>
          <w:rFonts w:hint="eastAsia" w:ascii="新宋体" w:eastAsia="新宋体"/>
          <w:color w:val="333333"/>
          <w:w w:val="105"/>
          <w:sz w:val="17"/>
        </w:rPr>
        <w:t>快递单号</w:t>
      </w:r>
      <w:r>
        <w:rPr>
          <w:color w:val="333333"/>
          <w:w w:val="105"/>
          <w:sz w:val="17"/>
        </w:rPr>
        <w:t>&lt;/text&gt;</w:t>
      </w:r>
    </w:p>
    <w:p>
      <w:pPr>
        <w:spacing w:before="53" w:line="336" w:lineRule="auto"/>
        <w:ind w:left="325" w:right="493" w:firstLine="1269"/>
        <w:jc w:val="left"/>
        <w:rPr>
          <w:sz w:val="17"/>
        </w:rPr>
      </w:pPr>
      <w:r>
        <w:rPr>
          <w:color w:val="333333"/>
          <w:w w:val="105"/>
          <w:sz w:val="17"/>
        </w:rPr>
        <w:t>&lt;input</w:t>
      </w:r>
      <w:r>
        <w:rPr>
          <w:color w:val="333333"/>
          <w:spacing w:val="-33"/>
          <w:w w:val="105"/>
          <w:sz w:val="17"/>
        </w:rPr>
        <w:t xml:space="preserve"> </w:t>
      </w:r>
      <w:r>
        <w:rPr>
          <w:color w:val="333333"/>
          <w:w w:val="105"/>
          <w:sz w:val="17"/>
        </w:rPr>
        <w:t>type="text"</w:t>
      </w:r>
      <w:r>
        <w:rPr>
          <w:color w:val="333333"/>
          <w:spacing w:val="-32"/>
          <w:w w:val="105"/>
          <w:sz w:val="17"/>
        </w:rPr>
        <w:t xml:space="preserve"> </w:t>
      </w:r>
      <w:r>
        <w:rPr>
          <w:color w:val="333333"/>
          <w:w w:val="105"/>
          <w:sz w:val="17"/>
        </w:rPr>
        <w:t>placeholder="</w:t>
      </w:r>
      <w:r>
        <w:rPr>
          <w:rFonts w:hint="eastAsia" w:ascii="新宋体" w:eastAsia="新宋体"/>
          <w:color w:val="333333"/>
          <w:w w:val="105"/>
          <w:sz w:val="17"/>
        </w:rPr>
        <w:t>输入快递单号</w:t>
      </w:r>
      <w:r>
        <w:rPr>
          <w:color w:val="333333"/>
          <w:spacing w:val="-16"/>
          <w:w w:val="105"/>
          <w:sz w:val="17"/>
        </w:rPr>
        <w:t xml:space="preserve">" </w:t>
      </w:r>
      <w:r>
        <w:rPr>
          <w:color w:val="333333"/>
          <w:w w:val="105"/>
          <w:sz w:val="17"/>
        </w:rPr>
        <w:t>style="width:</w:t>
      </w:r>
      <w:r>
        <w:rPr>
          <w:color w:val="333333"/>
          <w:spacing w:val="-32"/>
          <w:w w:val="105"/>
          <w:sz w:val="17"/>
        </w:rPr>
        <w:t xml:space="preserve"> </w:t>
      </w:r>
      <w:r>
        <w:rPr>
          <w:color w:val="333333"/>
          <w:w w:val="105"/>
          <w:sz w:val="17"/>
        </w:rPr>
        <w:t>70%;text- align: right;margin-left:</w:t>
      </w:r>
      <w:r>
        <w:rPr>
          <w:color w:val="333333"/>
          <w:spacing w:val="-7"/>
          <w:w w:val="105"/>
          <w:sz w:val="17"/>
        </w:rPr>
        <w:t xml:space="preserve"> </w:t>
      </w:r>
      <w:r>
        <w:rPr>
          <w:color w:val="333333"/>
          <w:w w:val="105"/>
          <w:sz w:val="17"/>
        </w:rPr>
        <w:t>40rpx;"</w:t>
      </w:r>
    </w:p>
    <w:p>
      <w:pPr>
        <w:spacing w:before="33"/>
        <w:ind w:left="1700" w:right="0" w:firstLine="0"/>
        <w:jc w:val="left"/>
        <w:rPr>
          <w:sz w:val="17"/>
        </w:rPr>
      </w:pPr>
      <w:r>
        <w:rPr>
          <w:color w:val="333333"/>
          <w:w w:val="105"/>
          <w:sz w:val="17"/>
        </w:rPr>
        <w:t>data-name="express_number" bindinput="input_msg"/&gt;</w:t>
      </w:r>
    </w:p>
    <w:p>
      <w:pPr>
        <w:spacing w:before="100"/>
        <w:ind w:left="1171" w:right="0" w:firstLine="0"/>
        <w:jc w:val="left"/>
        <w:rPr>
          <w:sz w:val="17"/>
        </w:rPr>
      </w:pPr>
      <w:r>
        <w:rPr>
          <w:color w:val="333333"/>
          <w:w w:val="105"/>
          <w:sz w:val="17"/>
        </w:rPr>
        <w:t>&lt;/view&gt;</w:t>
      </w:r>
    </w:p>
    <w:p>
      <w:pPr>
        <w:spacing w:before="100" w:line="381" w:lineRule="auto"/>
        <w:ind w:left="325" w:right="381" w:firstLine="846"/>
        <w:jc w:val="left"/>
        <w:rPr>
          <w:sz w:val="17"/>
        </w:rPr>
      </w:pPr>
      <w:r>
        <w:rPr>
          <w:color w:val="333333"/>
          <w:w w:val="105"/>
          <w:sz w:val="17"/>
        </w:rPr>
        <w:t>&lt;van-divider</w:t>
      </w:r>
      <w:r>
        <w:rPr>
          <w:color w:val="333333"/>
          <w:spacing w:val="-46"/>
          <w:w w:val="105"/>
          <w:sz w:val="17"/>
        </w:rPr>
        <w:t xml:space="preserve"> </w:t>
      </w:r>
      <w:r>
        <w:rPr>
          <w:color w:val="333333"/>
          <w:w w:val="105"/>
          <w:sz w:val="17"/>
        </w:rPr>
        <w:t>style="width:</w:t>
      </w:r>
      <w:r>
        <w:rPr>
          <w:color w:val="333333"/>
          <w:spacing w:val="-45"/>
          <w:w w:val="105"/>
          <w:sz w:val="17"/>
        </w:rPr>
        <w:t xml:space="preserve"> </w:t>
      </w:r>
      <w:r>
        <w:rPr>
          <w:color w:val="333333"/>
          <w:w w:val="105"/>
          <w:sz w:val="17"/>
        </w:rPr>
        <w:t>100%;"</w:t>
      </w:r>
      <w:r>
        <w:rPr>
          <w:color w:val="333333"/>
          <w:spacing w:val="-45"/>
          <w:w w:val="105"/>
          <w:sz w:val="17"/>
        </w:rPr>
        <w:t xml:space="preserve"> </w:t>
      </w:r>
      <w:r>
        <w:rPr>
          <w:color w:val="333333"/>
          <w:w w:val="105"/>
          <w:sz w:val="17"/>
        </w:rPr>
        <w:t>custom-style="margin-top:10rpx;margin- bottom:10rpx;"/&gt;</w:t>
      </w:r>
    </w:p>
    <w:p>
      <w:pPr>
        <w:spacing w:before="0" w:line="170" w:lineRule="exact"/>
        <w:ind w:left="1171" w:right="0" w:firstLine="0"/>
        <w:jc w:val="left"/>
        <w:rPr>
          <w:sz w:val="17"/>
        </w:rPr>
      </w:pPr>
      <w:r>
        <w:rPr>
          <w:color w:val="333333"/>
          <w:w w:val="105"/>
          <w:sz w:val="17"/>
        </w:rPr>
        <w:t>&lt;view class="lay_col_cen" style="height:200rpx;"&gt;</w:t>
      </w:r>
    </w:p>
    <w:p>
      <w:pPr>
        <w:spacing w:before="100" w:line="381" w:lineRule="auto"/>
        <w:ind w:left="325" w:right="1118" w:firstLine="1269"/>
        <w:jc w:val="left"/>
        <w:rPr>
          <w:sz w:val="17"/>
        </w:rPr>
      </w:pPr>
      <w:r>
        <w:rPr>
          <w:color w:val="333333"/>
          <w:w w:val="105"/>
          <w:sz w:val="17"/>
        </w:rPr>
        <w:t>&lt;van-button</w:t>
      </w:r>
      <w:r>
        <w:rPr>
          <w:color w:val="333333"/>
          <w:spacing w:val="-57"/>
          <w:w w:val="105"/>
          <w:sz w:val="17"/>
        </w:rPr>
        <w:t xml:space="preserve"> </w:t>
      </w:r>
      <w:r>
        <w:rPr>
          <w:color w:val="333333"/>
          <w:w w:val="105"/>
          <w:sz w:val="17"/>
        </w:rPr>
        <w:t>type="primary"</w:t>
      </w:r>
      <w:r>
        <w:rPr>
          <w:color w:val="333333"/>
          <w:spacing w:val="-56"/>
          <w:w w:val="105"/>
          <w:sz w:val="17"/>
        </w:rPr>
        <w:t xml:space="preserve"> </w:t>
      </w:r>
      <w:r>
        <w:rPr>
          <w:color w:val="333333"/>
          <w:w w:val="105"/>
          <w:sz w:val="17"/>
        </w:rPr>
        <w:t>disabled="{{is_submit?'true':''}}" style="width: 100%;margin-top: 100rpx;" size="large"</w:t>
      </w:r>
    </w:p>
    <w:p>
      <w:pPr>
        <w:spacing w:before="0" w:line="182" w:lineRule="exact"/>
        <w:ind w:left="1595" w:right="0" w:firstLine="0"/>
        <w:jc w:val="left"/>
        <w:rPr>
          <w:sz w:val="17"/>
        </w:rPr>
      </w:pPr>
      <w:r>
        <w:rPr>
          <w:color w:val="333333"/>
          <w:w w:val="105"/>
          <w:sz w:val="17"/>
        </w:rPr>
        <w:t>bindtap="deliver_goods"&gt;</w:t>
      </w:r>
      <w:r>
        <w:rPr>
          <w:rFonts w:hint="eastAsia" w:ascii="新宋体" w:eastAsia="新宋体"/>
          <w:color w:val="333333"/>
          <w:w w:val="105"/>
          <w:sz w:val="17"/>
        </w:rPr>
        <w:t>立即发货</w:t>
      </w:r>
      <w:r>
        <w:rPr>
          <w:color w:val="333333"/>
          <w:w w:val="105"/>
          <w:sz w:val="17"/>
        </w:rPr>
        <w:t>&lt;/van-button&gt;</w:t>
      </w:r>
    </w:p>
    <w:p>
      <w:pPr>
        <w:spacing w:before="88"/>
        <w:ind w:left="1171" w:right="0" w:firstLine="0"/>
        <w:jc w:val="left"/>
        <w:rPr>
          <w:sz w:val="17"/>
        </w:rPr>
      </w:pPr>
      <w:r>
        <w:rPr>
          <w:color w:val="333333"/>
          <w:w w:val="105"/>
          <w:sz w:val="17"/>
        </w:rPr>
        <w:t>&lt;/view&gt;</w:t>
      </w:r>
    </w:p>
    <w:p>
      <w:pPr>
        <w:spacing w:before="100"/>
        <w:ind w:left="748" w:right="0" w:firstLine="0"/>
        <w:jc w:val="left"/>
        <w:rPr>
          <w:sz w:val="17"/>
        </w:rPr>
      </w:pPr>
      <w:r>
        <w:rPr>
          <w:color w:val="333333"/>
          <w:w w:val="105"/>
          <w:sz w:val="17"/>
        </w:rPr>
        <w:t>&lt;/view&gt;</w:t>
      </w:r>
    </w:p>
    <w:p>
      <w:pPr>
        <w:spacing w:before="101"/>
        <w:ind w:left="325" w:right="0" w:firstLine="0"/>
        <w:jc w:val="left"/>
        <w:rPr>
          <w:sz w:val="17"/>
        </w:rPr>
      </w:pPr>
      <w:r>
        <w:rPr>
          <w:color w:val="333333"/>
          <w:w w:val="105"/>
          <w:sz w:val="17"/>
        </w:rPr>
        <w:t>&lt;/scroll-view&gt;</w:t>
      </w:r>
    </w:p>
    <w:p>
      <w:pPr>
        <w:spacing w:before="100"/>
        <w:ind w:left="325" w:right="0" w:firstLine="0"/>
        <w:jc w:val="left"/>
        <w:rPr>
          <w:sz w:val="17"/>
        </w:rPr>
      </w:pPr>
      <w:r>
        <w:rPr>
          <w:color w:val="333333"/>
          <w:w w:val="105"/>
          <w:sz w:val="17"/>
        </w:rPr>
        <w:t>&lt;/van-popup&gt;</w:t>
      </w:r>
    </w:p>
    <w:p>
      <w:pPr>
        <w:spacing w:before="0" w:line="240" w:lineRule="auto"/>
        <w:rPr>
          <w:sz w:val="18"/>
        </w:rPr>
      </w:pPr>
    </w:p>
    <w:p>
      <w:pPr>
        <w:spacing w:before="154"/>
        <w:ind w:left="325" w:right="0" w:firstLine="0"/>
        <w:jc w:val="left"/>
        <w:rPr>
          <w:rFonts w:hint="eastAsia" w:ascii="新宋体" w:eastAsia="新宋体"/>
          <w:sz w:val="17"/>
        </w:rPr>
      </w:pPr>
      <w:r>
        <w:rPr>
          <w:color w:val="333333"/>
          <w:w w:val="105"/>
          <w:sz w:val="17"/>
        </w:rPr>
        <w:t>//</w:t>
      </w:r>
      <w:r>
        <w:rPr>
          <w:rFonts w:hint="eastAsia" w:ascii="新宋体" w:eastAsia="新宋体"/>
          <w:color w:val="333333"/>
          <w:w w:val="105"/>
          <w:sz w:val="17"/>
        </w:rPr>
        <w:t>后端</w:t>
      </w:r>
    </w:p>
    <w:p>
      <w:pPr>
        <w:spacing w:before="52"/>
        <w:ind w:left="748" w:right="0" w:firstLine="0"/>
        <w:jc w:val="left"/>
        <w:rPr>
          <w:rFonts w:hint="eastAsia" w:ascii="新宋体" w:eastAsia="新宋体"/>
          <w:sz w:val="17"/>
        </w:rPr>
      </w:pPr>
      <w:r>
        <w:rPr>
          <w:color w:val="333333"/>
          <w:w w:val="105"/>
          <w:sz w:val="17"/>
        </w:rPr>
        <w:t xml:space="preserve">// </w:t>
      </w:r>
      <w:r>
        <w:rPr>
          <w:rFonts w:hint="eastAsia" w:ascii="新宋体" w:eastAsia="新宋体"/>
          <w:color w:val="333333"/>
          <w:w w:val="105"/>
          <w:sz w:val="17"/>
        </w:rPr>
        <w:t>立刻发货</w:t>
      </w:r>
    </w:p>
    <w:p>
      <w:pPr>
        <w:spacing w:before="89" w:line="381" w:lineRule="auto"/>
        <w:ind w:left="1171" w:right="6389" w:hanging="424"/>
        <w:jc w:val="left"/>
        <w:rPr>
          <w:sz w:val="17"/>
        </w:rPr>
      </w:pPr>
      <w:r>
        <w:rPr>
          <w:color w:val="333333"/>
          <w:w w:val="105"/>
          <w:sz w:val="17"/>
        </w:rPr>
        <w:t>deliver_goods(){ let that = this</w:t>
      </w:r>
    </w:p>
    <w:p>
      <w:pPr>
        <w:spacing w:before="0" w:line="182" w:lineRule="exact"/>
        <w:ind w:left="1171" w:right="0" w:firstLine="0"/>
        <w:jc w:val="left"/>
        <w:rPr>
          <w:sz w:val="17"/>
        </w:rPr>
      </w:pPr>
      <w:r>
        <w:rPr>
          <w:color w:val="333333"/>
          <w:w w:val="105"/>
          <w:sz w:val="17"/>
        </w:rPr>
        <w:t>if(that.data.select_express == '</w:t>
      </w:r>
      <w:r>
        <w:rPr>
          <w:rFonts w:hint="eastAsia" w:ascii="新宋体" w:eastAsia="新宋体"/>
          <w:color w:val="333333"/>
          <w:w w:val="105"/>
          <w:sz w:val="17"/>
        </w:rPr>
        <w:t>请选择快递</w:t>
      </w:r>
      <w:r>
        <w:rPr>
          <w:color w:val="333333"/>
          <w:w w:val="105"/>
          <w:sz w:val="17"/>
        </w:rPr>
        <w:t>' || !that.data.express_number){</w:t>
      </w:r>
    </w:p>
    <w:p>
      <w:pPr>
        <w:spacing w:before="88" w:line="333" w:lineRule="auto"/>
        <w:ind w:left="1806" w:right="5434" w:hanging="212"/>
        <w:jc w:val="left"/>
        <w:rPr>
          <w:sz w:val="17"/>
        </w:rPr>
      </w:pPr>
      <w:r>
        <w:rPr>
          <w:color w:val="333333"/>
          <w:w w:val="105"/>
          <w:sz w:val="17"/>
        </w:rPr>
        <w:t>wx.showToast({ title:</w:t>
      </w:r>
      <w:r>
        <w:rPr>
          <w:color w:val="333333"/>
          <w:spacing w:val="-14"/>
          <w:w w:val="105"/>
          <w:sz w:val="17"/>
        </w:rPr>
        <w:t xml:space="preserve"> '</w:t>
      </w:r>
      <w:r>
        <w:rPr>
          <w:rFonts w:hint="eastAsia" w:ascii="新宋体" w:eastAsia="新宋体"/>
          <w:color w:val="333333"/>
          <w:w w:val="105"/>
          <w:sz w:val="17"/>
        </w:rPr>
        <w:t>请填入信息</w:t>
      </w:r>
      <w:r>
        <w:rPr>
          <w:color w:val="333333"/>
          <w:spacing w:val="-9"/>
          <w:w w:val="105"/>
          <w:sz w:val="17"/>
        </w:rPr>
        <w:t xml:space="preserve">', </w:t>
      </w:r>
      <w:r>
        <w:rPr>
          <w:color w:val="333333"/>
          <w:w w:val="105"/>
          <w:sz w:val="17"/>
        </w:rPr>
        <w:t>icon:"none"</w:t>
      </w:r>
    </w:p>
    <w:p>
      <w:pPr>
        <w:spacing w:before="35"/>
        <w:ind w:left="1595" w:right="0" w:firstLine="0"/>
        <w:jc w:val="left"/>
        <w:rPr>
          <w:sz w:val="17"/>
        </w:rPr>
      </w:pPr>
      <w:r>
        <w:rPr>
          <w:color w:val="333333"/>
          <w:w w:val="105"/>
          <w:sz w:val="17"/>
        </w:rPr>
        <w:t>})</w:t>
      </w:r>
    </w:p>
    <w:p>
      <w:pPr>
        <w:spacing w:before="100"/>
        <w:ind w:left="1171" w:right="0" w:firstLine="0"/>
        <w:jc w:val="left"/>
        <w:rPr>
          <w:sz w:val="17"/>
        </w:rPr>
      </w:pPr>
      <w:r>
        <w:rPr>
          <w:color w:val="333333"/>
          <w:w w:val="105"/>
          <w:sz w:val="17"/>
        </w:rPr>
        <w:t>}else{</w:t>
      </w:r>
    </w:p>
    <w:p>
      <w:pPr>
        <w:spacing w:before="100" w:line="331" w:lineRule="auto"/>
        <w:ind w:left="1806" w:right="5670" w:hanging="212"/>
        <w:jc w:val="left"/>
        <w:rPr>
          <w:sz w:val="17"/>
        </w:rPr>
      </w:pPr>
      <w:r>
        <w:rPr>
          <w:color w:val="333333"/>
          <w:w w:val="105"/>
          <w:sz w:val="17"/>
        </w:rPr>
        <w:t>wx.showLoading({ title: '</w:t>
      </w:r>
      <w:r>
        <w:rPr>
          <w:rFonts w:hint="eastAsia" w:ascii="新宋体" w:eastAsia="新宋体"/>
          <w:color w:val="333333"/>
          <w:w w:val="105"/>
          <w:sz w:val="17"/>
        </w:rPr>
        <w:t>发货中</w:t>
      </w:r>
      <w:r>
        <w:rPr>
          <w:color w:val="333333"/>
          <w:w w:val="105"/>
          <w:sz w:val="17"/>
        </w:rPr>
        <w:t>',</w:t>
      </w:r>
    </w:p>
    <w:p>
      <w:pPr>
        <w:spacing w:before="5"/>
        <w:ind w:left="1595" w:right="0" w:firstLine="0"/>
        <w:jc w:val="left"/>
        <w:rPr>
          <w:sz w:val="17"/>
        </w:rPr>
      </w:pPr>
      <w:r>
        <w:rPr>
          <w:color w:val="333333"/>
          <w:w w:val="105"/>
          <w:sz w:val="17"/>
        </w:rPr>
        <w:t>})</w:t>
      </w:r>
    </w:p>
    <w:p>
      <w:pPr>
        <w:spacing w:before="0"/>
        <w:ind w:left="1595" w:right="0" w:firstLine="0"/>
        <w:jc w:val="left"/>
        <w:rPr>
          <w:sz w:val="17"/>
        </w:rPr>
      </w:pPr>
      <w:r>
        <w:rPr>
          <w:color w:val="333333"/>
          <w:w w:val="105"/>
          <w:sz w:val="17"/>
        </w:rPr>
        <w:t xml:space="preserve">that.setData({ </w:t>
      </w:r>
      <w:r>
        <w:rPr>
          <w:color w:val="333333"/>
          <w:sz w:val="17"/>
        </w:rPr>
        <w:t>is_submit:true</w:t>
      </w:r>
      <w:r>
        <w:rPr>
          <w:color w:val="333333"/>
          <w:w w:val="105"/>
          <w:sz w:val="17"/>
        </w:rPr>
        <w:t>})</w:t>
      </w:r>
    </w:p>
    <w:p>
      <w:pPr>
        <w:spacing w:before="100" w:line="381" w:lineRule="auto"/>
        <w:ind w:left="2018" w:right="5670" w:hanging="424"/>
        <w:jc w:val="left"/>
        <w:rPr>
          <w:sz w:val="17"/>
        </w:rPr>
      </w:pPr>
    </w:p>
    <w:p>
      <w:pPr>
        <w:spacing w:after="0" w:line="381" w:lineRule="auto"/>
        <w:jc w:val="left"/>
        <w:rPr>
          <w:sz w:val="17"/>
        </w:rPr>
        <w:sectPr>
          <w:pgSz w:w="11900" w:h="16840"/>
          <w:pgMar w:top="520" w:right="1340" w:bottom="280" w:left="1380" w:header="720" w:footer="720" w:gutter="0"/>
          <w:pgNumType w:fmt="decimal"/>
          <w:cols w:space="720" w:num="1"/>
        </w:sect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1425" w:hRule="atLeast"/>
        </w:trPr>
        <w:tc>
          <w:tcPr>
            <w:tcW w:w="8884" w:type="dxa"/>
            <w:tcBorders>
              <w:top w:val="nil"/>
            </w:tcBorders>
          </w:tcPr>
          <w:p>
            <w:pPr>
              <w:spacing w:before="100" w:line="381" w:lineRule="auto"/>
              <w:ind w:left="2018" w:right="5138" w:hanging="424"/>
              <w:jc w:val="left"/>
              <w:rPr>
                <w:sz w:val="17"/>
              </w:rPr>
            </w:pPr>
            <w:r>
              <w:rPr>
                <w:color w:val="333333"/>
                <w:sz w:val="17"/>
              </w:rPr>
              <w:t xml:space="preserve">wx.cloud.callFunction({ </w:t>
            </w:r>
            <w:r>
              <w:rPr>
                <w:color w:val="333333"/>
                <w:w w:val="105"/>
                <w:sz w:val="17"/>
              </w:rPr>
              <w:t>name:"order", data:{</w:t>
            </w:r>
          </w:p>
          <w:p>
            <w:pPr>
              <w:spacing w:before="0" w:line="381" w:lineRule="auto"/>
              <w:ind w:left="2441" w:right="3329" w:firstLine="0"/>
              <w:jc w:val="left"/>
              <w:rPr>
                <w:sz w:val="17"/>
              </w:rPr>
            </w:pPr>
            <w:r>
              <w:rPr>
                <w:color w:val="333333"/>
                <w:sz w:val="17"/>
              </w:rPr>
              <w:t xml:space="preserve">method:"deliver_goods", </w:t>
            </w:r>
            <w:r>
              <w:rPr>
                <w:color w:val="333333"/>
                <w:w w:val="105"/>
                <w:sz w:val="17"/>
              </w:rPr>
              <w:t>id:that.data.order_id, logistics:{</w:t>
            </w:r>
          </w:p>
          <w:p>
            <w:pPr>
              <w:spacing w:before="0" w:line="381" w:lineRule="auto"/>
              <w:ind w:left="2864" w:right="1862" w:firstLine="0"/>
              <w:jc w:val="left"/>
              <w:rPr>
                <w:sz w:val="17"/>
              </w:rPr>
            </w:pPr>
            <w:r>
              <w:rPr>
                <w:color w:val="333333"/>
                <w:w w:val="105"/>
                <w:sz w:val="17"/>
              </w:rPr>
              <w:t>select_express :</w:t>
            </w:r>
            <w:r>
              <w:rPr>
                <w:color w:val="333333"/>
                <w:spacing w:val="-84"/>
                <w:w w:val="105"/>
                <w:sz w:val="17"/>
              </w:rPr>
              <w:t xml:space="preserve"> </w:t>
            </w:r>
            <w:r>
              <w:rPr>
                <w:color w:val="333333"/>
                <w:w w:val="105"/>
                <w:sz w:val="17"/>
              </w:rPr>
              <w:t>that.data.select_express, express_number: that.data.express_number,</w:t>
            </w:r>
          </w:p>
          <w:p>
            <w:pPr>
              <w:spacing w:before="0" w:line="169" w:lineRule="exact"/>
              <w:ind w:left="2441" w:right="0" w:firstLine="0"/>
              <w:jc w:val="left"/>
              <w:rPr>
                <w:sz w:val="17"/>
              </w:rPr>
            </w:pPr>
            <w:r>
              <w:rPr>
                <w:color w:val="333333"/>
                <w:w w:val="103"/>
                <w:sz w:val="17"/>
              </w:rPr>
              <w:t>}</w:t>
            </w:r>
          </w:p>
          <w:p>
            <w:pPr>
              <w:spacing w:before="100"/>
              <w:ind w:left="2018" w:right="0" w:firstLine="0"/>
              <w:jc w:val="left"/>
              <w:rPr>
                <w:sz w:val="17"/>
              </w:rPr>
            </w:pPr>
            <w:r>
              <w:rPr>
                <w:color w:val="333333"/>
                <w:w w:val="103"/>
                <w:sz w:val="17"/>
              </w:rPr>
              <w:t>}</w:t>
            </w:r>
          </w:p>
          <w:p>
            <w:pPr>
              <w:spacing w:before="100" w:line="381" w:lineRule="auto"/>
              <w:ind w:left="2018" w:right="5138" w:hanging="424"/>
              <w:jc w:val="left"/>
              <w:rPr>
                <w:sz w:val="17"/>
              </w:rPr>
            </w:pPr>
            <w:r>
              <w:rPr>
                <w:color w:val="333333"/>
                <w:w w:val="105"/>
                <w:sz w:val="17"/>
              </w:rPr>
              <w:t xml:space="preserve">}).then(res=&gt;{ </w:t>
            </w:r>
            <w:r>
              <w:rPr>
                <w:color w:val="333333"/>
                <w:sz w:val="17"/>
              </w:rPr>
              <w:t xml:space="preserve">wx.hideLoading() </w:t>
            </w:r>
            <w:r>
              <w:rPr>
                <w:color w:val="333333"/>
                <w:w w:val="105"/>
                <w:sz w:val="17"/>
              </w:rPr>
              <w:t>that.setData({</w:t>
            </w:r>
          </w:p>
          <w:p>
            <w:pPr>
              <w:spacing w:before="0" w:line="181" w:lineRule="exact"/>
              <w:ind w:left="2441" w:right="0" w:firstLine="0"/>
              <w:jc w:val="left"/>
              <w:rPr>
                <w:sz w:val="17"/>
              </w:rPr>
            </w:pPr>
            <w:r>
              <w:rPr>
                <w:color w:val="333333"/>
                <w:w w:val="105"/>
                <w:sz w:val="17"/>
              </w:rPr>
              <w:t>select_express:'</w:t>
            </w:r>
            <w:r>
              <w:rPr>
                <w:rFonts w:hint="eastAsia" w:ascii="新宋体" w:eastAsia="新宋体"/>
                <w:color w:val="333333"/>
                <w:w w:val="105"/>
                <w:sz w:val="17"/>
              </w:rPr>
              <w:t>请选择快递</w:t>
            </w:r>
            <w:r>
              <w:rPr>
                <w:color w:val="333333"/>
                <w:w w:val="105"/>
                <w:sz w:val="17"/>
              </w:rPr>
              <w:t>',</w:t>
            </w:r>
          </w:p>
          <w:p>
            <w:pPr>
              <w:spacing w:before="88" w:line="381" w:lineRule="auto"/>
              <w:ind w:left="2441" w:right="3329" w:firstLine="0"/>
              <w:jc w:val="left"/>
              <w:rPr>
                <w:color w:val="333333"/>
                <w:w w:val="105"/>
                <w:sz w:val="17"/>
              </w:rPr>
            </w:pPr>
            <w:r>
              <w:rPr>
                <w:color w:val="333333"/>
                <w:w w:val="105"/>
                <w:sz w:val="17"/>
              </w:rPr>
              <w:t xml:space="preserve">express_number:"", </w:t>
            </w:r>
            <w:r>
              <w:rPr>
                <w:color w:val="333333"/>
                <w:sz w:val="17"/>
              </w:rPr>
              <w:t xml:space="preserve">deliver_case_show:false, </w:t>
            </w:r>
            <w:r>
              <w:rPr>
                <w:color w:val="333333"/>
                <w:w w:val="105"/>
                <w:sz w:val="17"/>
              </w:rPr>
              <w:t>order_skip:0,</w:t>
            </w:r>
          </w:p>
          <w:p>
            <w:pPr>
              <w:pStyle w:val="14"/>
              <w:spacing w:before="46"/>
              <w:ind w:left="1876"/>
              <w:rPr>
                <w:sz w:val="17"/>
              </w:rPr>
            </w:pPr>
            <w:r>
              <w:rPr>
                <w:color w:val="333333"/>
                <w:w w:val="105"/>
                <w:sz w:val="17"/>
              </w:rPr>
              <w:t>})</w:t>
            </w:r>
          </w:p>
          <w:p>
            <w:pPr>
              <w:pStyle w:val="14"/>
              <w:spacing w:before="64"/>
              <w:ind w:left="1876"/>
              <w:rPr>
                <w:sz w:val="17"/>
              </w:rPr>
            </w:pPr>
            <w:r>
              <w:rPr>
                <w:color w:val="333333"/>
                <w:w w:val="105"/>
                <w:sz w:val="17"/>
              </w:rPr>
              <w:t>that.get_order('</w:t>
            </w:r>
            <w:r>
              <w:rPr>
                <w:rFonts w:hint="eastAsia" w:ascii="新宋体" w:eastAsia="新宋体"/>
                <w:color w:val="333333"/>
                <w:w w:val="105"/>
                <w:sz w:val="17"/>
              </w:rPr>
              <w:t>已付款</w:t>
            </w:r>
            <w:r>
              <w:rPr>
                <w:color w:val="333333"/>
                <w:w w:val="105"/>
                <w:sz w:val="17"/>
              </w:rPr>
              <w:t>',0)</w:t>
            </w:r>
          </w:p>
          <w:p>
            <w:pPr>
              <w:pStyle w:val="14"/>
              <w:spacing w:before="88"/>
              <w:ind w:left="1453"/>
              <w:rPr>
                <w:sz w:val="17"/>
              </w:rPr>
            </w:pPr>
            <w:r>
              <w:rPr>
                <w:color w:val="333333"/>
                <w:w w:val="105"/>
                <w:sz w:val="17"/>
              </w:rPr>
              <w:t>})</w:t>
            </w:r>
          </w:p>
          <w:p>
            <w:pPr>
              <w:pStyle w:val="14"/>
              <w:ind w:left="1030"/>
              <w:rPr>
                <w:sz w:val="17"/>
              </w:rPr>
            </w:pPr>
            <w:r>
              <w:rPr>
                <w:color w:val="333333"/>
                <w:w w:val="103"/>
                <w:sz w:val="17"/>
              </w:rPr>
              <w:t>}</w:t>
            </w:r>
          </w:p>
          <w:p>
            <w:pPr>
              <w:pStyle w:val="14"/>
              <w:ind w:left="607"/>
              <w:rPr>
                <w:sz w:val="17"/>
              </w:rPr>
            </w:pPr>
            <w:r>
              <w:rPr>
                <w:color w:val="333333"/>
                <w:w w:val="105"/>
                <w:sz w:val="17"/>
              </w:rPr>
              <w:t>},</w:t>
            </w:r>
          </w:p>
        </w:tc>
      </w:tr>
    </w:tbl>
    <w:p>
      <w:pPr>
        <w:spacing w:before="5" w:line="240" w:lineRule="auto"/>
        <w:rPr>
          <w:sz w:val="13"/>
        </w:rPr>
      </w:pPr>
    </w:p>
    <w:p>
      <w:pPr>
        <w:pStyle w:val="5"/>
        <w:spacing w:before="56"/>
        <w:ind w:left="130"/>
        <w:rPr>
          <w:color w:val="333333"/>
          <w:w w:val="105"/>
        </w:rPr>
      </w:pPr>
    </w:p>
    <w:p>
      <w:pPr>
        <w:pStyle w:val="5"/>
        <w:spacing w:before="56"/>
        <w:ind w:left="130"/>
        <w:rPr>
          <w:color w:val="333333"/>
          <w:w w:val="105"/>
        </w:rPr>
      </w:pPr>
    </w:p>
    <w:p>
      <w:pPr>
        <w:pStyle w:val="5"/>
        <w:spacing w:before="56"/>
        <w:ind w:left="130"/>
        <w:rPr>
          <w:color w:val="333333"/>
          <w:w w:val="105"/>
        </w:rPr>
      </w:pPr>
    </w:p>
    <w:p>
      <w:pPr>
        <w:pStyle w:val="5"/>
        <w:spacing w:before="56"/>
        <w:ind w:left="130"/>
        <w:rPr>
          <w:color w:val="333333"/>
          <w:w w:val="105"/>
        </w:rPr>
      </w:pPr>
    </w:p>
    <w:p>
      <w:pPr>
        <w:pStyle w:val="5"/>
        <w:spacing w:before="56"/>
        <w:ind w:left="130"/>
        <w:rPr>
          <w:color w:val="333333"/>
          <w:w w:val="105"/>
        </w:rPr>
      </w:pPr>
    </w:p>
    <w:p>
      <w:pPr>
        <w:pStyle w:val="5"/>
        <w:spacing w:before="56"/>
        <w:ind w:left="130"/>
        <w:rPr>
          <w:color w:val="333333"/>
          <w:w w:val="105"/>
        </w:rPr>
      </w:pPr>
    </w:p>
    <w:p>
      <w:pPr>
        <w:pStyle w:val="5"/>
        <w:spacing w:before="56"/>
        <w:ind w:left="130"/>
        <w:rPr>
          <w:color w:val="333333"/>
          <w:w w:val="105"/>
        </w:rPr>
      </w:pPr>
    </w:p>
    <w:p>
      <w:pPr>
        <w:pStyle w:val="5"/>
        <w:spacing w:before="56"/>
        <w:ind w:left="130"/>
        <w:rPr>
          <w:color w:val="333333"/>
          <w:w w:val="105"/>
        </w:rPr>
      </w:pPr>
    </w:p>
    <w:p>
      <w:pPr>
        <w:pStyle w:val="5"/>
        <w:spacing w:before="56"/>
        <w:ind w:left="130"/>
        <w:rPr>
          <w:color w:val="333333"/>
          <w:w w:val="105"/>
        </w:rPr>
      </w:pPr>
    </w:p>
    <w:p>
      <w:pPr>
        <w:pStyle w:val="5"/>
        <w:spacing w:before="56"/>
        <w:ind w:left="130"/>
        <w:rPr>
          <w:color w:val="333333"/>
          <w:w w:val="105"/>
        </w:rPr>
      </w:pPr>
    </w:p>
    <w:p>
      <w:pPr>
        <w:pStyle w:val="5"/>
        <w:spacing w:before="56"/>
        <w:ind w:left="130"/>
        <w:rPr>
          <w:color w:val="333333"/>
          <w:w w:val="105"/>
        </w:rPr>
      </w:pPr>
    </w:p>
    <w:p>
      <w:pPr>
        <w:pStyle w:val="5"/>
        <w:spacing w:before="56"/>
        <w:ind w:left="130"/>
        <w:rPr>
          <w:color w:val="333333"/>
          <w:w w:val="105"/>
        </w:rPr>
      </w:pPr>
    </w:p>
    <w:p>
      <w:pPr>
        <w:pStyle w:val="5"/>
        <w:spacing w:before="56"/>
        <w:ind w:left="130"/>
        <w:rPr>
          <w:color w:val="333333"/>
          <w:w w:val="105"/>
        </w:rPr>
      </w:pPr>
    </w:p>
    <w:p>
      <w:pPr>
        <w:pStyle w:val="5"/>
        <w:spacing w:before="56"/>
        <w:ind w:left="130"/>
        <w:rPr>
          <w:color w:val="333333"/>
          <w:w w:val="105"/>
        </w:rPr>
      </w:pPr>
    </w:p>
    <w:p>
      <w:pPr>
        <w:pStyle w:val="5"/>
        <w:spacing w:before="56"/>
        <w:ind w:left="130"/>
        <w:rPr>
          <w:color w:val="333333"/>
          <w:w w:val="105"/>
        </w:rPr>
      </w:pPr>
    </w:p>
    <w:p>
      <w:pPr>
        <w:pStyle w:val="5"/>
        <w:spacing w:before="56"/>
        <w:ind w:left="130"/>
        <w:rPr>
          <w:color w:val="333333"/>
          <w:w w:val="105"/>
        </w:rPr>
      </w:pPr>
    </w:p>
    <w:p>
      <w:pPr>
        <w:pStyle w:val="5"/>
        <w:spacing w:before="56"/>
        <w:ind w:left="130"/>
        <w:rPr>
          <w:color w:val="333333"/>
          <w:w w:val="105"/>
        </w:rPr>
      </w:pPr>
    </w:p>
    <w:p>
      <w:pPr>
        <w:pStyle w:val="5"/>
        <w:spacing w:before="56"/>
        <w:ind w:left="130"/>
        <w:rPr>
          <w:color w:val="333333"/>
          <w:w w:val="105"/>
        </w:rPr>
      </w:pPr>
    </w:p>
    <w:p>
      <w:pPr>
        <w:pStyle w:val="5"/>
        <w:spacing w:before="56"/>
        <w:ind w:left="130"/>
        <w:rPr>
          <w:color w:val="333333"/>
          <w:w w:val="105"/>
        </w:rPr>
      </w:pPr>
    </w:p>
    <w:p>
      <w:pPr>
        <w:pStyle w:val="5"/>
        <w:spacing w:before="56"/>
        <w:ind w:left="130"/>
        <w:rPr>
          <w:color w:val="333333"/>
          <w:w w:val="105"/>
        </w:rPr>
      </w:pPr>
    </w:p>
    <w:p>
      <w:pPr>
        <w:pStyle w:val="5"/>
        <w:spacing w:before="56"/>
        <w:ind w:left="130"/>
        <w:rPr>
          <w:color w:val="333333"/>
          <w:w w:val="105"/>
        </w:rPr>
      </w:pPr>
    </w:p>
    <w:p>
      <w:pPr>
        <w:pStyle w:val="5"/>
        <w:spacing w:before="56"/>
        <w:ind w:left="130"/>
        <w:rPr>
          <w:color w:val="333333"/>
          <w:w w:val="105"/>
        </w:rPr>
      </w:pPr>
    </w:p>
    <w:p>
      <w:pPr>
        <w:pStyle w:val="5"/>
        <w:spacing w:before="56"/>
        <w:ind w:left="130"/>
      </w:pPr>
      <w:r>
        <w:rPr>
          <w:color w:val="333333"/>
          <w:w w:val="105"/>
        </w:rPr>
        <w:t>点击取消订单，商品变为售后</w:t>
      </w: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9364" w:hRule="atLeast"/>
        </w:trPr>
        <w:tc>
          <w:tcPr>
            <w:tcW w:w="8884" w:type="dxa"/>
          </w:tcPr>
          <w:p>
            <w:pPr>
              <w:pStyle w:val="14"/>
              <w:spacing w:before="115"/>
              <w:ind w:left="607"/>
              <w:rPr>
                <w:rFonts w:hint="eastAsia" w:ascii="新宋体" w:eastAsia="新宋体"/>
                <w:sz w:val="17"/>
              </w:rPr>
            </w:pPr>
            <w:r>
              <w:rPr>
                <w:color w:val="333333"/>
                <w:w w:val="105"/>
                <w:sz w:val="17"/>
              </w:rPr>
              <w:t xml:space="preserve">// </w:t>
            </w:r>
            <w:r>
              <w:rPr>
                <w:rFonts w:hint="eastAsia" w:ascii="新宋体" w:eastAsia="新宋体"/>
                <w:color w:val="333333"/>
                <w:w w:val="105"/>
                <w:sz w:val="17"/>
              </w:rPr>
              <w:t>更新订单状态</w:t>
            </w:r>
          </w:p>
          <w:p>
            <w:pPr>
              <w:pStyle w:val="14"/>
              <w:spacing w:before="88" w:line="381" w:lineRule="auto"/>
              <w:ind w:left="1030" w:right="5690" w:hanging="424"/>
              <w:rPr>
                <w:sz w:val="17"/>
              </w:rPr>
            </w:pPr>
            <w:r>
              <w:rPr>
                <w:color w:val="333333"/>
                <w:sz w:val="17"/>
              </w:rPr>
              <w:t xml:space="preserve">update_order_state(e){ </w:t>
            </w:r>
            <w:r>
              <w:rPr>
                <w:color w:val="333333"/>
                <w:w w:val="105"/>
                <w:sz w:val="17"/>
              </w:rPr>
              <w:t>let that = this</w:t>
            </w:r>
          </w:p>
          <w:p>
            <w:pPr>
              <w:pStyle w:val="14"/>
              <w:spacing w:before="0" w:line="381" w:lineRule="auto"/>
              <w:ind w:left="1030" w:right="4098"/>
              <w:rPr>
                <w:sz w:val="17"/>
              </w:rPr>
            </w:pPr>
            <w:r>
              <w:rPr>
                <w:color w:val="333333"/>
                <w:w w:val="105"/>
                <w:sz w:val="17"/>
              </w:rPr>
              <w:t>let id =</w:t>
            </w:r>
            <w:r>
              <w:rPr>
                <w:color w:val="333333"/>
                <w:spacing w:val="-74"/>
                <w:w w:val="105"/>
                <w:sz w:val="17"/>
              </w:rPr>
              <w:t xml:space="preserve"> </w:t>
            </w:r>
            <w:r>
              <w:rPr>
                <w:color w:val="333333"/>
                <w:w w:val="105"/>
                <w:sz w:val="17"/>
              </w:rPr>
              <w:t>e.currentTarget.dataset.id wx.showModal({</w:t>
            </w:r>
          </w:p>
          <w:p>
            <w:pPr>
              <w:pStyle w:val="14"/>
              <w:spacing w:before="0" w:line="182" w:lineRule="exact"/>
              <w:ind w:left="1453"/>
              <w:rPr>
                <w:sz w:val="17"/>
              </w:rPr>
            </w:pPr>
            <w:r>
              <w:rPr>
                <w:color w:val="333333"/>
                <w:w w:val="105"/>
                <w:sz w:val="17"/>
              </w:rPr>
              <w:t>title: '</w:t>
            </w:r>
            <w:r>
              <w:rPr>
                <w:rFonts w:hint="eastAsia" w:ascii="新宋体" w:eastAsia="新宋体"/>
                <w:color w:val="333333"/>
                <w:w w:val="105"/>
                <w:sz w:val="17"/>
              </w:rPr>
              <w:t>提示</w:t>
            </w:r>
            <w:r>
              <w:rPr>
                <w:color w:val="333333"/>
                <w:w w:val="105"/>
                <w:sz w:val="17"/>
              </w:rPr>
              <w:t>',</w:t>
            </w:r>
          </w:p>
          <w:p>
            <w:pPr>
              <w:pStyle w:val="14"/>
              <w:spacing w:before="52" w:line="336" w:lineRule="auto"/>
              <w:ind w:left="1453" w:right="4844"/>
              <w:rPr>
                <w:sz w:val="17"/>
              </w:rPr>
            </w:pPr>
            <w:r>
              <w:rPr>
                <w:color w:val="333333"/>
                <w:w w:val="105"/>
                <w:sz w:val="17"/>
              </w:rPr>
              <w:t>content: '</w:t>
            </w:r>
            <w:r>
              <w:rPr>
                <w:rFonts w:hint="eastAsia" w:ascii="新宋体" w:eastAsia="新宋体"/>
                <w:color w:val="333333"/>
                <w:w w:val="105"/>
                <w:sz w:val="17"/>
              </w:rPr>
              <w:t>是否取消订单</w:t>
            </w:r>
            <w:r>
              <w:rPr>
                <w:color w:val="333333"/>
                <w:w w:val="105"/>
                <w:sz w:val="17"/>
              </w:rPr>
              <w:t>', success (res) {</w:t>
            </w:r>
          </w:p>
          <w:p>
            <w:pPr>
              <w:pStyle w:val="14"/>
              <w:spacing w:before="33" w:line="333" w:lineRule="auto"/>
              <w:ind w:left="2300" w:right="3910" w:hanging="424"/>
              <w:rPr>
                <w:sz w:val="17"/>
              </w:rPr>
            </w:pPr>
            <w:r>
              <w:rPr>
                <w:color w:val="333333"/>
                <w:w w:val="105"/>
                <w:sz w:val="17"/>
              </w:rPr>
              <w:t xml:space="preserve">if (res.confirm) { </w:t>
            </w:r>
            <w:r>
              <w:rPr>
                <w:color w:val="333333"/>
                <w:sz w:val="17"/>
              </w:rPr>
              <w:t>console.log('</w:t>
            </w:r>
            <w:r>
              <w:rPr>
                <w:rFonts w:hint="eastAsia" w:ascii="新宋体" w:eastAsia="新宋体"/>
                <w:color w:val="333333"/>
                <w:sz w:val="17"/>
              </w:rPr>
              <w:t>用户点击确定</w:t>
            </w:r>
            <w:r>
              <w:rPr>
                <w:color w:val="333333"/>
                <w:sz w:val="17"/>
              </w:rPr>
              <w:t xml:space="preserve">') </w:t>
            </w:r>
            <w:r>
              <w:rPr>
                <w:color w:val="333333"/>
                <w:w w:val="105"/>
                <w:sz w:val="17"/>
              </w:rPr>
              <w:t>that.setData({</w:t>
            </w:r>
          </w:p>
          <w:p>
            <w:pPr>
              <w:pStyle w:val="14"/>
              <w:spacing w:before="35"/>
              <w:ind w:left="2723"/>
              <w:rPr>
                <w:sz w:val="17"/>
              </w:rPr>
            </w:pPr>
            <w:r>
              <w:rPr>
                <w:color w:val="333333"/>
                <w:w w:val="105"/>
                <w:sz w:val="17"/>
              </w:rPr>
              <w:t>order_skip:0</w:t>
            </w:r>
          </w:p>
          <w:p>
            <w:pPr>
              <w:pStyle w:val="14"/>
              <w:ind w:left="2300"/>
              <w:rPr>
                <w:sz w:val="17"/>
              </w:rPr>
            </w:pPr>
            <w:r>
              <w:rPr>
                <w:color w:val="333333"/>
                <w:w w:val="105"/>
                <w:sz w:val="17"/>
              </w:rPr>
              <w:t>})</w:t>
            </w:r>
          </w:p>
          <w:p>
            <w:pPr>
              <w:pStyle w:val="14"/>
              <w:spacing w:line="331" w:lineRule="auto"/>
              <w:ind w:left="2511" w:right="4310" w:hanging="212"/>
              <w:rPr>
                <w:sz w:val="17"/>
              </w:rPr>
            </w:pPr>
            <w:r>
              <w:rPr>
                <w:color w:val="333333"/>
                <w:w w:val="105"/>
                <w:sz w:val="17"/>
              </w:rPr>
              <w:t>wx.showLoading({ title: '</w:t>
            </w:r>
            <w:r>
              <w:rPr>
                <w:rFonts w:hint="eastAsia" w:ascii="新宋体" w:eastAsia="新宋体"/>
                <w:color w:val="333333"/>
                <w:w w:val="105"/>
                <w:sz w:val="17"/>
              </w:rPr>
              <w:t>取消订单中</w:t>
            </w:r>
            <w:r>
              <w:rPr>
                <w:color w:val="333333"/>
                <w:w w:val="105"/>
                <w:sz w:val="17"/>
              </w:rPr>
              <w:t>',</w:t>
            </w:r>
          </w:p>
          <w:p>
            <w:pPr>
              <w:pStyle w:val="14"/>
              <w:spacing w:before="5"/>
              <w:ind w:left="2300"/>
              <w:rPr>
                <w:sz w:val="17"/>
              </w:rPr>
            </w:pPr>
            <w:r>
              <w:rPr>
                <w:color w:val="333333"/>
                <w:w w:val="105"/>
                <w:sz w:val="17"/>
              </w:rPr>
              <w:t>})</w:t>
            </w:r>
          </w:p>
          <w:p>
            <w:pPr>
              <w:pStyle w:val="14"/>
              <w:spacing w:before="101" w:line="381" w:lineRule="auto"/>
              <w:ind w:left="2723" w:right="4098" w:hanging="424"/>
              <w:rPr>
                <w:sz w:val="17"/>
              </w:rPr>
            </w:pPr>
            <w:r>
              <w:rPr>
                <w:color w:val="333333"/>
                <w:sz w:val="17"/>
              </w:rPr>
              <w:t xml:space="preserve">wx.cloud.callFunction({ </w:t>
            </w:r>
            <w:r>
              <w:rPr>
                <w:color w:val="333333"/>
                <w:w w:val="105"/>
                <w:sz w:val="17"/>
              </w:rPr>
              <w:t>name:"order", data:{</w:t>
            </w:r>
          </w:p>
          <w:p>
            <w:pPr>
              <w:pStyle w:val="14"/>
              <w:spacing w:before="0" w:line="381" w:lineRule="auto"/>
              <w:ind w:left="3146" w:right="3037"/>
              <w:rPr>
                <w:sz w:val="17"/>
              </w:rPr>
            </w:pPr>
            <w:r>
              <w:rPr>
                <w:color w:val="333333"/>
                <w:sz w:val="17"/>
              </w:rPr>
              <w:t xml:space="preserve">method:"cancel_order", </w:t>
            </w:r>
            <w:r>
              <w:rPr>
                <w:color w:val="333333"/>
                <w:w w:val="105"/>
                <w:sz w:val="17"/>
              </w:rPr>
              <w:t>id:id,</w:t>
            </w:r>
          </w:p>
          <w:p>
            <w:pPr>
              <w:pStyle w:val="14"/>
              <w:spacing w:before="0" w:line="170" w:lineRule="exact"/>
              <w:ind w:left="2723"/>
              <w:rPr>
                <w:sz w:val="17"/>
              </w:rPr>
            </w:pPr>
            <w:r>
              <w:rPr>
                <w:color w:val="333333"/>
                <w:w w:val="103"/>
                <w:sz w:val="17"/>
              </w:rPr>
              <w:t>}</w:t>
            </w:r>
          </w:p>
          <w:p>
            <w:pPr>
              <w:pStyle w:val="14"/>
              <w:spacing w:before="99" w:line="381" w:lineRule="auto"/>
              <w:ind w:left="2723" w:right="3667" w:hanging="424"/>
              <w:rPr>
                <w:sz w:val="17"/>
              </w:rPr>
            </w:pPr>
            <w:r>
              <w:rPr>
                <w:color w:val="333333"/>
                <w:w w:val="105"/>
                <w:sz w:val="17"/>
              </w:rPr>
              <w:t xml:space="preserve">}).then(order=&gt;{ </w:t>
            </w:r>
            <w:r>
              <w:rPr>
                <w:color w:val="333333"/>
                <w:sz w:val="17"/>
              </w:rPr>
              <w:t xml:space="preserve">console.log(order) </w:t>
            </w:r>
            <w:r>
              <w:rPr>
                <w:color w:val="333333"/>
                <w:w w:val="105"/>
                <w:sz w:val="17"/>
              </w:rPr>
              <w:t>wx.hideLoading()</w:t>
            </w:r>
          </w:p>
          <w:p>
            <w:pPr>
              <w:pStyle w:val="14"/>
              <w:spacing w:before="12"/>
              <w:ind w:left="0"/>
              <w:rPr>
                <w:rFonts w:ascii="微软雅黑"/>
                <w:sz w:val="14"/>
              </w:rPr>
            </w:pPr>
          </w:p>
          <w:p>
            <w:pPr>
              <w:pStyle w:val="14"/>
              <w:spacing w:before="0"/>
              <w:rPr>
                <w:sz w:val="17"/>
              </w:rPr>
            </w:pPr>
            <w:r>
              <w:rPr>
                <w:color w:val="333333"/>
                <w:w w:val="105"/>
                <w:sz w:val="17"/>
              </w:rPr>
              <w:t>that.get_order(that.data.order_state,that.data.order_skip)</w:t>
            </w:r>
          </w:p>
          <w:p>
            <w:pPr>
              <w:pStyle w:val="14"/>
              <w:ind w:left="2300"/>
              <w:rPr>
                <w:sz w:val="17"/>
              </w:rPr>
            </w:pPr>
            <w:r>
              <w:rPr>
                <w:color w:val="333333"/>
                <w:w w:val="105"/>
                <w:sz w:val="17"/>
              </w:rPr>
              <w:t>})</w:t>
            </w:r>
          </w:p>
          <w:p>
            <w:pPr>
              <w:pStyle w:val="14"/>
              <w:spacing w:line="331" w:lineRule="auto"/>
              <w:ind w:left="1876" w:right="3667"/>
              <w:rPr>
                <w:sz w:val="17"/>
              </w:rPr>
            </w:pPr>
            <w:r>
              <w:rPr>
                <w:color w:val="333333"/>
                <w:w w:val="105"/>
                <w:sz w:val="17"/>
              </w:rPr>
              <w:t xml:space="preserve">} else if (res.cancel) { </w:t>
            </w:r>
            <w:r>
              <w:rPr>
                <w:color w:val="333333"/>
                <w:sz w:val="17"/>
              </w:rPr>
              <w:t>console.log('</w:t>
            </w:r>
            <w:r>
              <w:rPr>
                <w:rFonts w:hint="eastAsia" w:ascii="新宋体" w:eastAsia="新宋体"/>
                <w:color w:val="333333"/>
                <w:sz w:val="17"/>
              </w:rPr>
              <w:t>用户点击取消</w:t>
            </w:r>
            <w:r>
              <w:rPr>
                <w:color w:val="333333"/>
                <w:sz w:val="17"/>
              </w:rPr>
              <w:t>')</w:t>
            </w:r>
          </w:p>
          <w:p>
            <w:pPr>
              <w:pStyle w:val="14"/>
              <w:spacing w:before="5"/>
              <w:ind w:left="1876"/>
              <w:rPr>
                <w:sz w:val="17"/>
              </w:rPr>
            </w:pPr>
            <w:r>
              <w:rPr>
                <w:color w:val="333333"/>
                <w:w w:val="103"/>
                <w:sz w:val="17"/>
              </w:rPr>
              <w:t>}</w:t>
            </w:r>
          </w:p>
          <w:p>
            <w:pPr>
              <w:pStyle w:val="14"/>
              <w:ind w:left="1453"/>
              <w:rPr>
                <w:sz w:val="17"/>
              </w:rPr>
            </w:pPr>
            <w:r>
              <w:rPr>
                <w:color w:val="333333"/>
                <w:w w:val="103"/>
                <w:sz w:val="17"/>
              </w:rPr>
              <w:t>}</w:t>
            </w:r>
          </w:p>
          <w:p>
            <w:pPr>
              <w:pStyle w:val="14"/>
              <w:ind w:left="1030"/>
              <w:rPr>
                <w:sz w:val="17"/>
              </w:rPr>
            </w:pPr>
            <w:r>
              <w:rPr>
                <w:color w:val="333333"/>
                <w:w w:val="105"/>
                <w:sz w:val="17"/>
              </w:rPr>
              <w:t>})</w:t>
            </w:r>
          </w:p>
          <w:p>
            <w:pPr>
              <w:pStyle w:val="14"/>
              <w:ind w:left="607"/>
              <w:rPr>
                <w:sz w:val="17"/>
              </w:rPr>
            </w:pPr>
            <w:r>
              <w:rPr>
                <w:color w:val="333333"/>
                <w:w w:val="105"/>
                <w:sz w:val="17"/>
              </w:rPr>
              <w:t>},</w:t>
            </w:r>
          </w:p>
        </w:tc>
      </w:tr>
    </w:tbl>
    <w:p>
      <w:pPr>
        <w:rPr>
          <w:rFonts w:hint="eastAsia" w:eastAsia="宋体"/>
          <w:lang w:val="en-US" w:eastAsia="zh-CN"/>
        </w:rPr>
      </w:pPr>
      <w:bookmarkStart w:id="70" w:name="10.后台商品管理页面"/>
      <w:bookmarkEnd w:id="70"/>
      <w:bookmarkStart w:id="71" w:name="10.后台商品管理页面"/>
      <w:bookmarkEnd w:id="71"/>
      <w:bookmarkStart w:id="72" w:name="_Toc23631"/>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pStyle w:val="4"/>
        <w:numPr>
          <w:ilvl w:val="0"/>
          <w:numId w:val="8"/>
        </w:numPr>
        <w:tabs>
          <w:tab w:val="left" w:pos="549"/>
        </w:tabs>
        <w:spacing w:before="149" w:after="0" w:line="240" w:lineRule="auto"/>
        <w:ind w:left="548" w:right="0" w:hanging="419"/>
        <w:jc w:val="left"/>
        <w:outlineLvl w:val="2"/>
      </w:pPr>
      <w:r>
        <w:rPr>
          <w:color w:val="333333"/>
        </w:rPr>
        <w:t>后台商品管理页面</w:t>
      </w:r>
      <w:bookmarkEnd w:id="72"/>
    </w:p>
    <w:p>
      <w:pPr>
        <w:pStyle w:val="5"/>
        <w:ind w:left="1556"/>
        <w:rPr>
          <w:sz w:val="20"/>
        </w:rPr>
      </w:pPr>
      <w:r>
        <w:rPr>
          <w:sz w:val="20"/>
        </w:rPr>
        <w:drawing>
          <wp:inline distT="0" distB="0" distL="0" distR="0">
            <wp:extent cx="3848100" cy="6781800"/>
            <wp:effectExtent l="0" t="0" r="0" b="0"/>
            <wp:docPr id="7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9.jpeg"/>
                    <pic:cNvPicPr>
                      <a:picLocks noChangeAspect="1"/>
                    </pic:cNvPicPr>
                  </pic:nvPicPr>
                  <pic:blipFill>
                    <a:blip r:embed="rId36" cstate="print"/>
                    <a:stretch>
                      <a:fillRect/>
                    </a:stretch>
                  </pic:blipFill>
                  <pic:spPr>
                    <a:xfrm>
                      <a:off x="0" y="0"/>
                      <a:ext cx="3848108" cy="6781800"/>
                    </a:xfrm>
                    <a:prstGeom prst="rect">
                      <a:avLst/>
                    </a:prstGeom>
                  </pic:spPr>
                </pic:pic>
              </a:graphicData>
            </a:graphic>
          </wp:inline>
        </w:drawing>
      </w:r>
    </w:p>
    <w:p>
      <w:pPr>
        <w:pStyle w:val="5"/>
        <w:spacing w:before="16"/>
        <w:rPr>
          <w:b/>
          <w:sz w:val="3"/>
        </w:rPr>
      </w:pPr>
    </w:p>
    <w:p>
      <w:pPr>
        <w:pStyle w:val="5"/>
        <w:spacing w:before="93" w:line="206" w:lineRule="auto"/>
        <w:ind w:left="130" w:right="213"/>
      </w:pPr>
      <w:r>
        <w:rPr>
          <w:color w:val="333333"/>
        </w:rPr>
        <w:t>可以查看所有商品，按类型、名称搜索商品，通过</w:t>
      </w:r>
      <w:r>
        <w:rPr>
          <w:rFonts w:ascii="Arial" w:eastAsia="Arial"/>
          <w:color w:val="333333"/>
        </w:rPr>
        <w:t>scroll-view</w:t>
      </w:r>
      <w:r>
        <w:rPr>
          <w:color w:val="333333"/>
        </w:rPr>
        <w:t>实现，每个商品通过</w:t>
      </w:r>
      <w:r>
        <w:rPr>
          <w:rFonts w:ascii="Arial" w:eastAsia="Arial"/>
          <w:color w:val="333333"/>
        </w:rPr>
        <w:t>navigator</w:t>
      </w:r>
      <w:r>
        <w:rPr>
          <w:color w:val="333333"/>
          <w:spacing w:val="-4"/>
        </w:rPr>
        <w:t xml:space="preserve">链接到商品    </w:t>
      </w:r>
      <w:r>
        <w:rPr>
          <w:color w:val="333333"/>
          <w:w w:val="105"/>
        </w:rPr>
        <w:t>详情页，通过</w:t>
      </w:r>
      <w:r>
        <w:rPr>
          <w:rFonts w:ascii="Arial" w:eastAsia="Arial"/>
          <w:color w:val="333333"/>
          <w:w w:val="105"/>
        </w:rPr>
        <w:t>block</w:t>
      </w:r>
      <w:r>
        <w:rPr>
          <w:color w:val="333333"/>
          <w:w w:val="105"/>
        </w:rPr>
        <w:t>和</w:t>
      </w:r>
      <w:r>
        <w:rPr>
          <w:rFonts w:ascii="Arial" w:eastAsia="Arial"/>
          <w:color w:val="333333"/>
          <w:w w:val="105"/>
        </w:rPr>
        <w:t>wx</w:t>
      </w:r>
      <w:r>
        <w:rPr>
          <w:color w:val="333333"/>
          <w:w w:val="105"/>
        </w:rPr>
        <w:t>：</w:t>
      </w:r>
      <w:r>
        <w:rPr>
          <w:rFonts w:ascii="Arial" w:eastAsia="Arial"/>
          <w:color w:val="333333"/>
          <w:w w:val="105"/>
        </w:rPr>
        <w:t>for</w:t>
      </w:r>
      <w:r>
        <w:rPr>
          <w:color w:val="333333"/>
          <w:w w:val="105"/>
        </w:rPr>
        <w:t>循环展示商品信息</w:t>
      </w:r>
    </w:p>
    <w:p>
      <w:pPr>
        <w:pStyle w:val="5"/>
        <w:spacing w:before="3"/>
        <w:rPr>
          <w:sz w:val="11"/>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4006" w:hRule="atLeast"/>
        </w:trPr>
        <w:tc>
          <w:tcPr>
            <w:tcW w:w="8884" w:type="dxa"/>
            <w:tcBorders>
              <w:bottom w:val="nil"/>
            </w:tcBorders>
          </w:tcPr>
          <w:p>
            <w:pPr>
              <w:pStyle w:val="14"/>
              <w:spacing w:before="115"/>
              <w:rPr>
                <w:sz w:val="17"/>
              </w:rPr>
            </w:pPr>
            <w:r>
              <w:rPr>
                <w:color w:val="333333"/>
                <w:w w:val="105"/>
                <w:sz w:val="17"/>
              </w:rPr>
              <w:t xml:space="preserve">&lt;!-- </w:t>
            </w:r>
            <w:r>
              <w:rPr>
                <w:rFonts w:hint="eastAsia" w:ascii="新宋体" w:eastAsia="新宋体"/>
                <w:color w:val="333333"/>
                <w:w w:val="105"/>
                <w:sz w:val="17"/>
              </w:rPr>
              <w:t xml:space="preserve">内容 </w:t>
            </w:r>
            <w:r>
              <w:rPr>
                <w:color w:val="333333"/>
                <w:w w:val="105"/>
                <w:sz w:val="17"/>
              </w:rPr>
              <w:t>--&gt;</w:t>
            </w:r>
          </w:p>
          <w:p>
            <w:pPr>
              <w:pStyle w:val="14"/>
              <w:spacing w:before="88"/>
              <w:rPr>
                <w:sz w:val="17"/>
              </w:rPr>
            </w:pPr>
            <w:r>
              <w:rPr>
                <w:color w:val="333333"/>
                <w:w w:val="105"/>
                <w:sz w:val="17"/>
              </w:rPr>
              <w:t>&lt;scroll-view style="width: 100%;height: 94vh;" scroll-y="true"&gt;</w:t>
            </w:r>
          </w:p>
          <w:p>
            <w:pPr>
              <w:pStyle w:val="14"/>
              <w:ind w:left="607"/>
              <w:rPr>
                <w:sz w:val="17"/>
              </w:rPr>
            </w:pPr>
            <w:r>
              <w:rPr>
                <w:color w:val="333333"/>
                <w:w w:val="105"/>
                <w:sz w:val="17"/>
              </w:rPr>
              <w:t>&lt;view class="lay_col_sta pad_20"&gt;</w:t>
            </w:r>
          </w:p>
          <w:p>
            <w:pPr>
              <w:pStyle w:val="14"/>
              <w:ind w:left="1030"/>
              <w:rPr>
                <w:sz w:val="17"/>
              </w:rPr>
            </w:pPr>
            <w:r>
              <w:rPr>
                <w:color w:val="333333"/>
                <w:w w:val="105"/>
                <w:sz w:val="17"/>
              </w:rPr>
              <w:t>&lt;block wx:for="{{product}}" wx:key="index"&gt;</w:t>
            </w:r>
          </w:p>
          <w:p>
            <w:pPr>
              <w:pStyle w:val="14"/>
              <w:spacing w:line="381" w:lineRule="auto"/>
              <w:ind w:right="290" w:firstLine="1269"/>
              <w:rPr>
                <w:sz w:val="17"/>
              </w:rPr>
            </w:pPr>
            <w:r>
              <w:rPr>
                <w:color w:val="333333"/>
                <w:w w:val="105"/>
                <w:sz w:val="17"/>
              </w:rPr>
              <w:t>&lt;navigator url="../product_detail/product_detail?id={{item._id}}" class="lay_col_cen</w:t>
            </w:r>
            <w:r>
              <w:rPr>
                <w:color w:val="333333"/>
                <w:spacing w:val="-31"/>
                <w:w w:val="105"/>
                <w:sz w:val="17"/>
              </w:rPr>
              <w:t xml:space="preserve"> </w:t>
            </w:r>
            <w:r>
              <w:rPr>
                <w:color w:val="333333"/>
                <w:w w:val="105"/>
                <w:sz w:val="17"/>
              </w:rPr>
              <w:t>pad_20</w:t>
            </w:r>
            <w:r>
              <w:rPr>
                <w:color w:val="333333"/>
                <w:spacing w:val="-30"/>
                <w:w w:val="105"/>
                <w:sz w:val="17"/>
              </w:rPr>
              <w:t xml:space="preserve"> </w:t>
            </w:r>
            <w:r>
              <w:rPr>
                <w:color w:val="333333"/>
                <w:w w:val="105"/>
                <w:sz w:val="17"/>
              </w:rPr>
              <w:t>case"</w:t>
            </w:r>
            <w:r>
              <w:rPr>
                <w:color w:val="333333"/>
                <w:spacing w:val="-30"/>
                <w:w w:val="105"/>
                <w:sz w:val="17"/>
              </w:rPr>
              <w:t xml:space="preserve"> </w:t>
            </w:r>
            <w:r>
              <w:rPr>
                <w:color w:val="333333"/>
                <w:w w:val="105"/>
                <w:sz w:val="17"/>
              </w:rPr>
              <w:t>style="margin-bottom:</w:t>
            </w:r>
            <w:r>
              <w:rPr>
                <w:color w:val="333333"/>
                <w:spacing w:val="-31"/>
                <w:w w:val="105"/>
                <w:sz w:val="17"/>
              </w:rPr>
              <w:t xml:space="preserve"> </w:t>
            </w:r>
            <w:r>
              <w:rPr>
                <w:color w:val="333333"/>
                <w:w w:val="105"/>
                <w:sz w:val="17"/>
              </w:rPr>
              <w:t>20rpx;font-size:</w:t>
            </w:r>
            <w:r>
              <w:rPr>
                <w:color w:val="333333"/>
                <w:spacing w:val="-30"/>
                <w:w w:val="105"/>
                <w:sz w:val="17"/>
              </w:rPr>
              <w:t xml:space="preserve"> </w:t>
            </w:r>
            <w:r>
              <w:rPr>
                <w:color w:val="333333"/>
                <w:w w:val="105"/>
                <w:sz w:val="17"/>
              </w:rPr>
              <w:t>25rpx;"&gt;</w:t>
            </w:r>
          </w:p>
          <w:p>
            <w:pPr>
              <w:pStyle w:val="14"/>
              <w:spacing w:before="0" w:line="170" w:lineRule="exact"/>
              <w:ind w:left="2300"/>
              <w:rPr>
                <w:sz w:val="17"/>
              </w:rPr>
            </w:pPr>
            <w:r>
              <w:rPr>
                <w:color w:val="333333"/>
                <w:w w:val="105"/>
                <w:sz w:val="17"/>
              </w:rPr>
              <w:t>&lt;view class="lay_row_sta"&gt;</w:t>
            </w:r>
          </w:p>
          <w:p>
            <w:pPr>
              <w:pStyle w:val="14"/>
              <w:spacing w:before="65"/>
              <w:ind w:left="2723"/>
              <w:rPr>
                <w:sz w:val="17"/>
              </w:rPr>
            </w:pPr>
            <w:r>
              <w:rPr>
                <w:color w:val="333333"/>
                <w:w w:val="105"/>
                <w:sz w:val="17"/>
              </w:rPr>
              <w:t>&lt;text&gt;</w:t>
            </w:r>
            <w:r>
              <w:rPr>
                <w:rFonts w:hint="eastAsia" w:ascii="新宋体" w:eastAsia="新宋体"/>
                <w:color w:val="333333"/>
                <w:w w:val="105"/>
                <w:sz w:val="17"/>
              </w:rPr>
              <w:t>商品名：</w:t>
            </w:r>
            <w:r>
              <w:rPr>
                <w:color w:val="333333"/>
                <w:w w:val="105"/>
                <w:sz w:val="17"/>
              </w:rPr>
              <w:t>{{item.name}}&lt;/text&gt;</w:t>
            </w:r>
          </w:p>
          <w:p>
            <w:pPr>
              <w:pStyle w:val="14"/>
              <w:spacing w:before="88"/>
              <w:ind w:left="2300"/>
              <w:rPr>
                <w:sz w:val="17"/>
              </w:rPr>
            </w:pPr>
            <w:r>
              <w:rPr>
                <w:color w:val="333333"/>
                <w:w w:val="105"/>
                <w:sz w:val="17"/>
              </w:rPr>
              <w:t>&lt;/view&gt;</w:t>
            </w:r>
          </w:p>
          <w:p>
            <w:pPr>
              <w:pStyle w:val="14"/>
              <w:spacing w:line="381" w:lineRule="auto"/>
              <w:ind w:right="718" w:firstLine="2115"/>
              <w:rPr>
                <w:sz w:val="17"/>
              </w:rPr>
            </w:pPr>
            <w:r>
              <w:rPr>
                <w:color w:val="333333"/>
                <w:w w:val="105"/>
                <w:sz w:val="17"/>
              </w:rPr>
              <w:t>&lt;van-divider</w:t>
            </w:r>
            <w:r>
              <w:rPr>
                <w:color w:val="333333"/>
                <w:spacing w:val="-36"/>
                <w:w w:val="105"/>
                <w:sz w:val="17"/>
              </w:rPr>
              <w:t xml:space="preserve"> </w:t>
            </w:r>
            <w:r>
              <w:rPr>
                <w:color w:val="333333"/>
                <w:w w:val="105"/>
                <w:sz w:val="17"/>
              </w:rPr>
              <w:t>style="width:</w:t>
            </w:r>
            <w:r>
              <w:rPr>
                <w:color w:val="333333"/>
                <w:spacing w:val="-36"/>
                <w:w w:val="105"/>
                <w:sz w:val="17"/>
              </w:rPr>
              <w:t xml:space="preserve"> </w:t>
            </w:r>
            <w:r>
              <w:rPr>
                <w:color w:val="333333"/>
                <w:w w:val="105"/>
                <w:sz w:val="17"/>
              </w:rPr>
              <w:t>100%;"</w:t>
            </w:r>
            <w:r>
              <w:rPr>
                <w:color w:val="333333"/>
                <w:spacing w:val="-36"/>
                <w:w w:val="105"/>
                <w:sz w:val="17"/>
              </w:rPr>
              <w:t xml:space="preserve"> </w:t>
            </w:r>
            <w:r>
              <w:rPr>
                <w:color w:val="333333"/>
                <w:w w:val="105"/>
                <w:sz w:val="17"/>
              </w:rPr>
              <w:t>custom-style="margin- top:10rpx;margin-bottom:10rpx;"/&gt;</w:t>
            </w:r>
          </w:p>
          <w:p>
            <w:pPr>
              <w:pStyle w:val="14"/>
              <w:spacing w:before="0" w:line="170" w:lineRule="exact"/>
              <w:ind w:left="2300"/>
              <w:rPr>
                <w:sz w:val="17"/>
              </w:rPr>
            </w:pPr>
            <w:r>
              <w:rPr>
                <w:color w:val="333333"/>
                <w:w w:val="105"/>
                <w:sz w:val="17"/>
              </w:rPr>
              <w:t>&lt;view class="lay_row_spa"&gt;</w:t>
            </w:r>
          </w:p>
          <w:p>
            <w:pPr>
              <w:pStyle w:val="14"/>
              <w:ind w:left="2723"/>
              <w:rPr>
                <w:sz w:val="17"/>
              </w:rPr>
            </w:pPr>
            <w:r>
              <w:rPr>
                <w:color w:val="333333"/>
                <w:w w:val="105"/>
                <w:sz w:val="17"/>
              </w:rPr>
              <w:t>&lt;image src="{{item.img[0]}}" class="pro_img"&gt;&lt;/image&gt;</w:t>
            </w:r>
          </w:p>
        </w:tc>
      </w:tr>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4937" w:hRule="atLeast"/>
        </w:trPr>
        <w:tc>
          <w:tcPr>
            <w:tcW w:w="8884" w:type="dxa"/>
            <w:tcBorders>
              <w:top w:val="nil"/>
            </w:tcBorders>
          </w:tcPr>
          <w:p>
            <w:pPr>
              <w:pStyle w:val="14"/>
              <w:spacing w:before="46" w:line="381" w:lineRule="auto"/>
              <w:ind w:right="400" w:firstLine="2539"/>
              <w:rPr>
                <w:sz w:val="17"/>
              </w:rPr>
            </w:pPr>
            <w:r>
              <w:rPr>
                <w:color w:val="333333"/>
                <w:w w:val="105"/>
                <w:sz w:val="17"/>
              </w:rPr>
              <w:t>&lt;view class="lay_col_spa" style="height:</w:t>
            </w:r>
            <w:r>
              <w:rPr>
                <w:color w:val="333333"/>
                <w:spacing w:val="-82"/>
                <w:w w:val="105"/>
                <w:sz w:val="17"/>
              </w:rPr>
              <w:t xml:space="preserve"> </w:t>
            </w:r>
            <w:r>
              <w:rPr>
                <w:color w:val="333333"/>
                <w:spacing w:val="-2"/>
                <w:w w:val="105"/>
                <w:sz w:val="17"/>
              </w:rPr>
              <w:t xml:space="preserve">130rpx;width: </w:t>
            </w:r>
            <w:r>
              <w:rPr>
                <w:color w:val="333333"/>
                <w:w w:val="105"/>
                <w:sz w:val="17"/>
              </w:rPr>
              <w:t>130rpx;margin-left: 400rpx;"&gt;</w:t>
            </w:r>
          </w:p>
          <w:p>
            <w:pPr>
              <w:pStyle w:val="14"/>
              <w:spacing w:before="0" w:line="170" w:lineRule="exact"/>
              <w:ind w:left="3146"/>
              <w:rPr>
                <w:sz w:val="17"/>
              </w:rPr>
            </w:pPr>
            <w:r>
              <w:rPr>
                <w:color w:val="333333"/>
                <w:w w:val="105"/>
                <w:sz w:val="17"/>
              </w:rPr>
              <w:t>&lt;text style="color: red;font-size: 30rpx;"&gt;$:</w:t>
            </w:r>
          </w:p>
          <w:p>
            <w:pPr>
              <w:pStyle w:val="14"/>
              <w:rPr>
                <w:sz w:val="17"/>
              </w:rPr>
            </w:pPr>
            <w:r>
              <w:rPr>
                <w:color w:val="333333"/>
                <w:w w:val="105"/>
                <w:sz w:val="17"/>
              </w:rPr>
              <w:t>{{item.price}}&lt;/text&gt;</w:t>
            </w:r>
          </w:p>
          <w:p>
            <w:pPr>
              <w:pStyle w:val="14"/>
              <w:spacing w:before="64"/>
              <w:ind w:left="3146"/>
              <w:rPr>
                <w:sz w:val="17"/>
              </w:rPr>
            </w:pPr>
            <w:r>
              <w:rPr>
                <w:color w:val="333333"/>
                <w:w w:val="105"/>
                <w:sz w:val="17"/>
              </w:rPr>
              <w:t>&lt;text&gt;</w:t>
            </w:r>
            <w:r>
              <w:rPr>
                <w:rFonts w:hint="eastAsia" w:ascii="新宋体" w:eastAsia="新宋体"/>
                <w:color w:val="333333"/>
                <w:w w:val="105"/>
                <w:sz w:val="17"/>
              </w:rPr>
              <w:t>类别：</w:t>
            </w:r>
            <w:r>
              <w:rPr>
                <w:color w:val="333333"/>
                <w:w w:val="105"/>
                <w:sz w:val="17"/>
              </w:rPr>
              <w:t>{{item.select_classify}}&lt;/text&gt;</w:t>
            </w:r>
          </w:p>
          <w:p>
            <w:pPr>
              <w:pStyle w:val="14"/>
              <w:spacing w:before="52"/>
              <w:ind w:left="3146"/>
              <w:rPr>
                <w:sz w:val="17"/>
              </w:rPr>
            </w:pPr>
            <w:r>
              <w:rPr>
                <w:color w:val="333333"/>
                <w:w w:val="105"/>
                <w:sz w:val="17"/>
              </w:rPr>
              <w:t>&lt;text style="color: #888888;"&gt;</w:t>
            </w:r>
            <w:r>
              <w:rPr>
                <w:rFonts w:hint="eastAsia" w:ascii="新宋体" w:eastAsia="新宋体"/>
                <w:color w:val="333333"/>
                <w:w w:val="105"/>
                <w:sz w:val="17"/>
              </w:rPr>
              <w:t>已销售</w:t>
            </w:r>
            <w:r>
              <w:rPr>
                <w:color w:val="333333"/>
                <w:w w:val="105"/>
                <w:sz w:val="17"/>
              </w:rPr>
              <w:t>:</w:t>
            </w:r>
          </w:p>
          <w:p>
            <w:pPr>
              <w:pStyle w:val="14"/>
              <w:spacing w:before="89"/>
              <w:rPr>
                <w:sz w:val="17"/>
              </w:rPr>
            </w:pPr>
            <w:r>
              <w:rPr>
                <w:color w:val="333333"/>
                <w:w w:val="105"/>
                <w:sz w:val="17"/>
              </w:rPr>
              <w:t>{{item.sales_volume}}&lt;/text&gt;</w:t>
            </w:r>
          </w:p>
          <w:p>
            <w:pPr>
              <w:pStyle w:val="14"/>
              <w:ind w:left="2723"/>
              <w:rPr>
                <w:sz w:val="17"/>
              </w:rPr>
            </w:pPr>
            <w:r>
              <w:rPr>
                <w:color w:val="333333"/>
                <w:w w:val="105"/>
                <w:sz w:val="17"/>
              </w:rPr>
              <w:t>&lt;/view&gt;</w:t>
            </w:r>
          </w:p>
          <w:p>
            <w:pPr>
              <w:pStyle w:val="14"/>
              <w:ind w:left="2300"/>
              <w:rPr>
                <w:sz w:val="17"/>
              </w:rPr>
            </w:pPr>
            <w:r>
              <w:rPr>
                <w:color w:val="333333"/>
                <w:w w:val="105"/>
                <w:sz w:val="17"/>
              </w:rPr>
              <w:t>&lt;/view&gt;</w:t>
            </w:r>
          </w:p>
          <w:p>
            <w:pPr>
              <w:pStyle w:val="14"/>
              <w:spacing w:line="381" w:lineRule="auto"/>
              <w:ind w:right="718" w:firstLine="2115"/>
              <w:rPr>
                <w:sz w:val="17"/>
              </w:rPr>
            </w:pPr>
            <w:r>
              <w:rPr>
                <w:color w:val="333333"/>
                <w:w w:val="105"/>
                <w:sz w:val="17"/>
              </w:rPr>
              <w:t>&lt;van-divider</w:t>
            </w:r>
            <w:r>
              <w:rPr>
                <w:color w:val="333333"/>
                <w:spacing w:val="-36"/>
                <w:w w:val="105"/>
                <w:sz w:val="17"/>
              </w:rPr>
              <w:t xml:space="preserve"> </w:t>
            </w:r>
            <w:r>
              <w:rPr>
                <w:color w:val="333333"/>
                <w:w w:val="105"/>
                <w:sz w:val="17"/>
              </w:rPr>
              <w:t>style="width:</w:t>
            </w:r>
            <w:r>
              <w:rPr>
                <w:color w:val="333333"/>
                <w:spacing w:val="-36"/>
                <w:w w:val="105"/>
                <w:sz w:val="17"/>
              </w:rPr>
              <w:t xml:space="preserve"> </w:t>
            </w:r>
            <w:r>
              <w:rPr>
                <w:color w:val="333333"/>
                <w:w w:val="105"/>
                <w:sz w:val="17"/>
              </w:rPr>
              <w:t>100%;"</w:t>
            </w:r>
            <w:r>
              <w:rPr>
                <w:color w:val="333333"/>
                <w:spacing w:val="-36"/>
                <w:w w:val="105"/>
                <w:sz w:val="17"/>
              </w:rPr>
              <w:t xml:space="preserve"> </w:t>
            </w:r>
            <w:r>
              <w:rPr>
                <w:color w:val="333333"/>
                <w:w w:val="105"/>
                <w:sz w:val="17"/>
              </w:rPr>
              <w:t>custom-style="margin- top:10rpx;margin-bottom:10rpx;"/&gt;</w:t>
            </w:r>
          </w:p>
          <w:p>
            <w:pPr>
              <w:pStyle w:val="14"/>
              <w:spacing w:before="0" w:line="170" w:lineRule="exact"/>
              <w:ind w:left="2300"/>
              <w:rPr>
                <w:sz w:val="17"/>
              </w:rPr>
            </w:pPr>
            <w:r>
              <w:rPr>
                <w:color w:val="333333"/>
                <w:w w:val="105"/>
                <w:sz w:val="17"/>
              </w:rPr>
              <w:t>&lt;view class="lay_row_end" style="margin-left:700rpx"&gt;</w:t>
            </w:r>
          </w:p>
          <w:p>
            <w:pPr>
              <w:pStyle w:val="14"/>
              <w:ind w:left="2723"/>
              <w:rPr>
                <w:sz w:val="17"/>
              </w:rPr>
            </w:pPr>
            <w:r>
              <w:rPr>
                <w:color w:val="333333"/>
                <w:w w:val="105"/>
                <w:sz w:val="17"/>
              </w:rPr>
              <w:t>&lt;text&gt;{{item.time}}&lt;/text&gt;</w:t>
            </w:r>
          </w:p>
          <w:p>
            <w:pPr>
              <w:pStyle w:val="14"/>
              <w:ind w:left="2300"/>
              <w:rPr>
                <w:sz w:val="17"/>
              </w:rPr>
            </w:pPr>
            <w:r>
              <w:rPr>
                <w:color w:val="333333"/>
                <w:w w:val="105"/>
                <w:sz w:val="17"/>
              </w:rPr>
              <w:t>&lt;/view&gt;</w:t>
            </w:r>
          </w:p>
          <w:p>
            <w:pPr>
              <w:pStyle w:val="14"/>
              <w:ind w:left="1453"/>
              <w:rPr>
                <w:sz w:val="17"/>
              </w:rPr>
            </w:pPr>
            <w:r>
              <w:rPr>
                <w:color w:val="333333"/>
                <w:w w:val="105"/>
                <w:sz w:val="17"/>
              </w:rPr>
              <w:t>&lt;/navigator&gt;</w:t>
            </w:r>
          </w:p>
          <w:p>
            <w:pPr>
              <w:pStyle w:val="14"/>
              <w:ind w:left="1030"/>
              <w:rPr>
                <w:sz w:val="17"/>
              </w:rPr>
            </w:pPr>
            <w:r>
              <w:rPr>
                <w:color w:val="333333"/>
                <w:w w:val="105"/>
                <w:sz w:val="17"/>
              </w:rPr>
              <w:t>&lt;/block&gt;</w:t>
            </w:r>
          </w:p>
          <w:p>
            <w:pPr>
              <w:pStyle w:val="14"/>
              <w:spacing w:before="101"/>
              <w:ind w:left="607"/>
              <w:rPr>
                <w:sz w:val="17"/>
              </w:rPr>
            </w:pPr>
            <w:r>
              <w:rPr>
                <w:color w:val="333333"/>
                <w:w w:val="105"/>
                <w:sz w:val="17"/>
              </w:rPr>
              <w:t>&lt;/view&gt;</w:t>
            </w:r>
          </w:p>
          <w:p>
            <w:pPr>
              <w:pStyle w:val="14"/>
              <w:rPr>
                <w:sz w:val="17"/>
              </w:rPr>
            </w:pPr>
            <w:r>
              <w:rPr>
                <w:color w:val="333333"/>
                <w:w w:val="105"/>
                <w:sz w:val="17"/>
              </w:rPr>
              <w:t>&lt;/scroll-view&gt;</w:t>
            </w:r>
          </w:p>
        </w:tc>
      </w:tr>
    </w:tbl>
    <w:p>
      <w:pPr>
        <w:rPr>
          <w:sz w:val="2"/>
          <w:szCs w:val="2"/>
        </w:rPr>
      </w:pPr>
      <w:r>
        <w:pict>
          <v:shape id="_x0000_s1120" o:spid="_x0000_s1120" style="position:absolute;left:0pt;margin-left:75.85pt;margin-top:28.95pt;height:248pt;width:444.25pt;mso-position-horizontal-relative:page;mso-position-vertical-relative:page;z-index:-251636736;mso-width-relative:page;mso-height-relative:page;" fillcolor="#F7F7F7" filled="t" stroked="f" coordorigin="1518,580" coordsize="8885,4960" path="m10402,580l10335,580,1585,580,1518,580,1518,5507,1555,5540,10365,5540,10402,5507,10402,580e">
            <v:path arrowok="t"/>
            <v:fill on="t" focussize="0,0"/>
            <v:stroke on="f"/>
            <v:imagedata o:title=""/>
            <o:lock v:ext="edit"/>
          </v:shape>
        </w:pict>
      </w:r>
    </w:p>
    <w:p>
      <w:pPr>
        <w:spacing w:after="0"/>
        <w:rPr>
          <w:sz w:val="2"/>
          <w:szCs w:val="2"/>
        </w:rPr>
        <w:sectPr>
          <w:pgSz w:w="11900" w:h="16840"/>
          <w:pgMar w:top="560" w:right="1340" w:bottom="280" w:left="1380" w:header="720" w:footer="720" w:gutter="0"/>
          <w:pgNumType w:fmt="decimal"/>
          <w:cols w:space="720" w:num="1"/>
        </w:sectPr>
      </w:pPr>
    </w:p>
    <w:p>
      <w:pPr>
        <w:pStyle w:val="5"/>
        <w:ind w:left="1601"/>
        <w:rPr>
          <w:sz w:val="20"/>
        </w:rPr>
      </w:pPr>
      <w:r>
        <w:rPr>
          <w:sz w:val="20"/>
        </w:rPr>
        <w:drawing>
          <wp:inline distT="0" distB="0" distL="0" distR="0">
            <wp:extent cx="3781425" cy="6705600"/>
            <wp:effectExtent l="0" t="0" r="0" b="0"/>
            <wp:docPr id="7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0.jpeg"/>
                    <pic:cNvPicPr>
                      <a:picLocks noChangeAspect="1"/>
                    </pic:cNvPicPr>
                  </pic:nvPicPr>
                  <pic:blipFill>
                    <a:blip r:embed="rId37" cstate="print"/>
                    <a:stretch>
                      <a:fillRect/>
                    </a:stretch>
                  </pic:blipFill>
                  <pic:spPr>
                    <a:xfrm>
                      <a:off x="0" y="0"/>
                      <a:ext cx="3781433" cy="6705600"/>
                    </a:xfrm>
                    <a:prstGeom prst="rect">
                      <a:avLst/>
                    </a:prstGeom>
                  </pic:spPr>
                </pic:pic>
              </a:graphicData>
            </a:graphic>
          </wp:inline>
        </w:drawing>
      </w:r>
    </w:p>
    <w:p>
      <w:pPr>
        <w:pStyle w:val="5"/>
        <w:spacing w:before="2"/>
        <w:rPr>
          <w:sz w:val="7"/>
        </w:rPr>
      </w:pPr>
    </w:p>
    <w:p>
      <w:pPr>
        <w:pStyle w:val="5"/>
        <w:spacing w:before="58" w:line="254" w:lineRule="auto"/>
        <w:ind w:left="130" w:right="1118"/>
        <w:rPr>
          <w:rFonts w:ascii="Arial" w:eastAsia="Arial"/>
        </w:rPr>
      </w:pPr>
      <w:r>
        <w:rPr>
          <w:color w:val="333333"/>
        </w:rPr>
        <w:t>支持按类型搜索，通过</w:t>
      </w:r>
      <w:r>
        <w:rPr>
          <w:rFonts w:ascii="Arial" w:eastAsia="Arial"/>
          <w:color w:val="333333"/>
        </w:rPr>
        <w:t>picker</w:t>
      </w:r>
      <w:r>
        <w:rPr>
          <w:color w:val="333333"/>
        </w:rPr>
        <w:t>组件实现，在后端调用相应云函数</w:t>
      </w:r>
      <w:r>
        <w:rPr>
          <w:rFonts w:ascii="Arial" w:eastAsia="Arial"/>
          <w:color w:val="333333"/>
        </w:rPr>
        <w:t xml:space="preserve">wx.cloud.callFunction </w:t>
      </w:r>
      <w:r>
        <w:rPr>
          <w:rFonts w:ascii="Arial" w:eastAsia="Arial"/>
          <w:color w:val="333333"/>
          <w:w w:val="105"/>
        </w:rPr>
        <w:t>product_manage</w:t>
      </w:r>
    </w:p>
    <w:p>
      <w:pPr>
        <w:pStyle w:val="5"/>
        <w:spacing w:before="10" w:after="1"/>
        <w:rPr>
          <w:rFonts w:ascii="Arial"/>
          <w:sz w:val="20"/>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PrEx>
        <w:trPr>
          <w:trHeight w:val="4066" w:hRule="atLeast"/>
        </w:trPr>
        <w:tc>
          <w:tcPr>
            <w:tcW w:w="8884" w:type="dxa"/>
            <w:tcBorders>
              <w:bottom w:val="nil"/>
            </w:tcBorders>
          </w:tcPr>
          <w:p>
            <w:pPr>
              <w:pStyle w:val="14"/>
              <w:spacing w:before="151" w:line="381" w:lineRule="auto"/>
              <w:ind w:right="1141" w:firstLine="423"/>
              <w:rPr>
                <w:sz w:val="17"/>
              </w:rPr>
            </w:pPr>
            <w:r>
              <w:rPr>
                <w:color w:val="333333"/>
                <w:w w:val="105"/>
                <w:sz w:val="17"/>
              </w:rPr>
              <w:t>&lt;view</w:t>
            </w:r>
            <w:r>
              <w:rPr>
                <w:color w:val="333333"/>
                <w:spacing w:val="-27"/>
                <w:w w:val="105"/>
                <w:sz w:val="17"/>
              </w:rPr>
              <w:t xml:space="preserve"> </w:t>
            </w:r>
            <w:r>
              <w:rPr>
                <w:color w:val="333333"/>
                <w:w w:val="105"/>
                <w:sz w:val="17"/>
              </w:rPr>
              <w:t>class="lay_row_cen"</w:t>
            </w:r>
            <w:r>
              <w:rPr>
                <w:color w:val="333333"/>
                <w:spacing w:val="-27"/>
                <w:w w:val="105"/>
                <w:sz w:val="17"/>
              </w:rPr>
              <w:t xml:space="preserve"> </w:t>
            </w:r>
            <w:r>
              <w:rPr>
                <w:color w:val="333333"/>
                <w:w w:val="105"/>
                <w:sz w:val="17"/>
              </w:rPr>
              <w:t>style="width:</w:t>
            </w:r>
            <w:r>
              <w:rPr>
                <w:color w:val="333333"/>
                <w:spacing w:val="-26"/>
                <w:w w:val="105"/>
                <w:sz w:val="17"/>
              </w:rPr>
              <w:t xml:space="preserve"> </w:t>
            </w:r>
            <w:r>
              <w:rPr>
                <w:color w:val="333333"/>
                <w:w w:val="105"/>
                <w:sz w:val="17"/>
              </w:rPr>
              <w:t>25%;font-size:</w:t>
            </w:r>
            <w:r>
              <w:rPr>
                <w:color w:val="333333"/>
                <w:spacing w:val="-27"/>
                <w:w w:val="105"/>
                <w:sz w:val="17"/>
              </w:rPr>
              <w:t xml:space="preserve"> </w:t>
            </w:r>
            <w:r>
              <w:rPr>
                <w:color w:val="333333"/>
                <w:spacing w:val="-2"/>
                <w:w w:val="105"/>
                <w:sz w:val="17"/>
              </w:rPr>
              <w:t xml:space="preserve">25rpx;color: </w:t>
            </w:r>
            <w:r>
              <w:rPr>
                <w:color w:val="333333"/>
                <w:w w:val="105"/>
                <w:sz w:val="17"/>
              </w:rPr>
              <w:t>#ffffff;margin-left:</w:t>
            </w:r>
            <w:r>
              <w:rPr>
                <w:color w:val="333333"/>
                <w:spacing w:val="-4"/>
                <w:w w:val="105"/>
                <w:sz w:val="17"/>
              </w:rPr>
              <w:t xml:space="preserve"> </w:t>
            </w:r>
            <w:r>
              <w:rPr>
                <w:color w:val="333333"/>
                <w:w w:val="105"/>
                <w:sz w:val="17"/>
              </w:rPr>
              <w:t>80rpx;"&gt;</w:t>
            </w:r>
          </w:p>
          <w:p>
            <w:pPr>
              <w:pStyle w:val="14"/>
              <w:spacing w:before="0" w:line="381" w:lineRule="auto"/>
              <w:ind w:right="2507" w:firstLine="846"/>
              <w:rPr>
                <w:sz w:val="17"/>
              </w:rPr>
            </w:pPr>
            <w:r>
              <w:rPr>
                <w:color w:val="333333"/>
                <w:w w:val="105"/>
                <w:sz w:val="17"/>
              </w:rPr>
              <w:t>&lt;picker</w:t>
            </w:r>
            <w:r>
              <w:rPr>
                <w:color w:val="333333"/>
                <w:spacing w:val="-48"/>
                <w:w w:val="105"/>
                <w:sz w:val="17"/>
              </w:rPr>
              <w:t xml:space="preserve"> </w:t>
            </w:r>
            <w:r>
              <w:rPr>
                <w:color w:val="333333"/>
                <w:w w:val="105"/>
                <w:sz w:val="17"/>
              </w:rPr>
              <w:t>range="{{classify_list}}"</w:t>
            </w:r>
            <w:r>
              <w:rPr>
                <w:color w:val="333333"/>
                <w:spacing w:val="-48"/>
                <w:w w:val="105"/>
                <w:sz w:val="17"/>
              </w:rPr>
              <w:t xml:space="preserve"> </w:t>
            </w:r>
            <w:r>
              <w:rPr>
                <w:color w:val="333333"/>
                <w:w w:val="105"/>
                <w:sz w:val="17"/>
              </w:rPr>
              <w:t>range-key="name" bindchange="select_classify"&gt;</w:t>
            </w:r>
          </w:p>
          <w:p>
            <w:pPr>
              <w:pStyle w:val="14"/>
              <w:spacing w:before="0" w:line="170" w:lineRule="exact"/>
              <w:ind w:left="1453"/>
              <w:rPr>
                <w:sz w:val="17"/>
              </w:rPr>
            </w:pPr>
            <w:r>
              <w:rPr>
                <w:color w:val="333333"/>
                <w:w w:val="105"/>
                <w:sz w:val="17"/>
              </w:rPr>
              <w:t>&lt;text style="margin-right: 12rpx;"&gt;{{classify}}&lt;/text&gt;</w:t>
            </w:r>
          </w:p>
          <w:p>
            <w:pPr>
              <w:pStyle w:val="14"/>
              <w:spacing w:before="99"/>
              <w:ind w:left="1453"/>
              <w:rPr>
                <w:sz w:val="17"/>
              </w:rPr>
            </w:pPr>
            <w:r>
              <w:rPr>
                <w:color w:val="333333"/>
                <w:w w:val="105"/>
                <w:sz w:val="17"/>
              </w:rPr>
              <w:t>&lt;van-icon name="arrow-down" /&gt;</w:t>
            </w:r>
          </w:p>
          <w:p>
            <w:pPr>
              <w:pStyle w:val="14"/>
              <w:spacing w:before="101"/>
              <w:ind w:left="1030"/>
              <w:rPr>
                <w:sz w:val="17"/>
              </w:rPr>
            </w:pPr>
            <w:r>
              <w:rPr>
                <w:color w:val="333333"/>
                <w:w w:val="105"/>
                <w:sz w:val="17"/>
              </w:rPr>
              <w:t>&lt;/picker&gt;</w:t>
            </w:r>
          </w:p>
          <w:p>
            <w:pPr>
              <w:pStyle w:val="14"/>
              <w:ind w:left="607"/>
              <w:rPr>
                <w:sz w:val="17"/>
              </w:rPr>
            </w:pPr>
            <w:r>
              <w:rPr>
                <w:color w:val="333333"/>
                <w:w w:val="105"/>
                <w:sz w:val="17"/>
              </w:rPr>
              <w:t>&lt;/view&gt;</w:t>
            </w:r>
          </w:p>
          <w:p>
            <w:pPr>
              <w:pStyle w:val="14"/>
              <w:spacing w:before="0"/>
              <w:ind w:left="0"/>
              <w:rPr>
                <w:rFonts w:ascii="Arial"/>
                <w:sz w:val="18"/>
              </w:rPr>
            </w:pPr>
          </w:p>
          <w:p>
            <w:pPr>
              <w:pStyle w:val="14"/>
              <w:spacing w:before="127"/>
              <w:ind w:left="607"/>
              <w:rPr>
                <w:rFonts w:hint="eastAsia" w:ascii="新宋体" w:eastAsia="新宋体"/>
                <w:sz w:val="17"/>
              </w:rPr>
            </w:pPr>
            <w:r>
              <w:rPr>
                <w:color w:val="333333"/>
                <w:w w:val="105"/>
                <w:sz w:val="17"/>
              </w:rPr>
              <w:t xml:space="preserve">// </w:t>
            </w:r>
            <w:r>
              <w:rPr>
                <w:rFonts w:hint="eastAsia" w:ascii="新宋体" w:eastAsia="新宋体"/>
                <w:color w:val="333333"/>
                <w:w w:val="105"/>
                <w:sz w:val="17"/>
              </w:rPr>
              <w:t>选择分类</w:t>
            </w:r>
          </w:p>
          <w:p>
            <w:pPr>
              <w:pStyle w:val="14"/>
              <w:spacing w:before="88" w:line="381" w:lineRule="auto"/>
              <w:ind w:left="1030" w:right="6108" w:hanging="424"/>
              <w:rPr>
                <w:sz w:val="17"/>
              </w:rPr>
            </w:pPr>
            <w:r>
              <w:rPr>
                <w:color w:val="333333"/>
                <w:sz w:val="17"/>
              </w:rPr>
              <w:t xml:space="preserve">select_classify(e){ </w:t>
            </w:r>
            <w:r>
              <w:rPr>
                <w:color w:val="333333"/>
                <w:w w:val="105"/>
                <w:sz w:val="17"/>
              </w:rPr>
              <w:t>let that = this</w:t>
            </w:r>
          </w:p>
          <w:p>
            <w:pPr>
              <w:pStyle w:val="14"/>
              <w:spacing w:before="0" w:line="381" w:lineRule="auto"/>
              <w:ind w:left="1030" w:right="1346"/>
              <w:rPr>
                <w:sz w:val="17"/>
              </w:rPr>
            </w:pPr>
            <w:r>
              <w:rPr>
                <w:color w:val="333333"/>
                <w:w w:val="105"/>
                <w:sz w:val="17"/>
              </w:rPr>
              <w:t>let</w:t>
            </w:r>
            <w:r>
              <w:rPr>
                <w:color w:val="333333"/>
                <w:spacing w:val="-40"/>
                <w:w w:val="105"/>
                <w:sz w:val="17"/>
              </w:rPr>
              <w:t xml:space="preserve"> </w:t>
            </w:r>
            <w:r>
              <w:rPr>
                <w:color w:val="333333"/>
                <w:w w:val="105"/>
                <w:sz w:val="17"/>
              </w:rPr>
              <w:t>classify</w:t>
            </w:r>
            <w:r>
              <w:rPr>
                <w:color w:val="333333"/>
                <w:spacing w:val="-39"/>
                <w:w w:val="105"/>
                <w:sz w:val="17"/>
              </w:rPr>
              <w:t xml:space="preserve"> </w:t>
            </w:r>
            <w:r>
              <w:rPr>
                <w:color w:val="333333"/>
                <w:w w:val="105"/>
                <w:sz w:val="17"/>
              </w:rPr>
              <w:t>=</w:t>
            </w:r>
            <w:r>
              <w:rPr>
                <w:color w:val="333333"/>
                <w:spacing w:val="-39"/>
                <w:w w:val="105"/>
                <w:sz w:val="17"/>
              </w:rPr>
              <w:t xml:space="preserve"> </w:t>
            </w:r>
            <w:r>
              <w:rPr>
                <w:color w:val="333333"/>
                <w:w w:val="105"/>
                <w:sz w:val="17"/>
              </w:rPr>
              <w:t>that.data.classify_list[e.detail.value*1].name that.setData({</w:t>
            </w:r>
          </w:p>
        </w:tc>
      </w:tr>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6287" w:hRule="atLeast"/>
        </w:trPr>
        <w:tc>
          <w:tcPr>
            <w:tcW w:w="8884" w:type="dxa"/>
            <w:tcBorders>
              <w:top w:val="nil"/>
            </w:tcBorders>
          </w:tcPr>
          <w:p>
            <w:pPr>
              <w:pStyle w:val="14"/>
              <w:spacing w:before="46"/>
              <w:ind w:left="1453"/>
              <w:rPr>
                <w:sz w:val="17"/>
              </w:rPr>
            </w:pPr>
            <w:r>
              <w:rPr>
                <w:color w:val="333333"/>
                <w:w w:val="105"/>
                <w:sz w:val="17"/>
              </w:rPr>
              <w:t>classify:classify</w:t>
            </w:r>
          </w:p>
          <w:p>
            <w:pPr>
              <w:pStyle w:val="14"/>
              <w:ind w:left="1030"/>
              <w:rPr>
                <w:sz w:val="17"/>
              </w:rPr>
            </w:pPr>
            <w:r>
              <w:rPr>
                <w:color w:val="333333"/>
                <w:w w:val="105"/>
                <w:sz w:val="17"/>
              </w:rPr>
              <w:t>})</w:t>
            </w:r>
          </w:p>
          <w:p>
            <w:pPr>
              <w:pStyle w:val="14"/>
              <w:spacing w:before="64" w:line="336" w:lineRule="auto"/>
              <w:ind w:left="1453" w:right="4844" w:hanging="424"/>
              <w:rPr>
                <w:sz w:val="17"/>
              </w:rPr>
            </w:pPr>
            <w:r>
              <w:rPr>
                <w:color w:val="333333"/>
                <w:w w:val="105"/>
                <w:sz w:val="17"/>
              </w:rPr>
              <w:t>if(classify=='</w:t>
            </w:r>
            <w:r>
              <w:rPr>
                <w:rFonts w:hint="eastAsia" w:ascii="新宋体" w:eastAsia="新宋体"/>
                <w:color w:val="333333"/>
                <w:w w:val="105"/>
                <w:sz w:val="17"/>
              </w:rPr>
              <w:t>全部</w:t>
            </w:r>
            <w:r>
              <w:rPr>
                <w:color w:val="333333"/>
                <w:w w:val="105"/>
                <w:sz w:val="17"/>
              </w:rPr>
              <w:t xml:space="preserve">'){ </w:t>
            </w:r>
            <w:r>
              <w:rPr>
                <w:color w:val="333333"/>
                <w:sz w:val="17"/>
              </w:rPr>
              <w:t>that.get_product()</w:t>
            </w:r>
          </w:p>
          <w:p>
            <w:pPr>
              <w:pStyle w:val="14"/>
              <w:spacing w:before="33"/>
              <w:ind w:left="1030"/>
              <w:rPr>
                <w:sz w:val="17"/>
              </w:rPr>
            </w:pPr>
            <w:r>
              <w:rPr>
                <w:color w:val="333333"/>
                <w:w w:val="105"/>
                <w:sz w:val="17"/>
              </w:rPr>
              <w:t>}else{</w:t>
            </w:r>
          </w:p>
          <w:p>
            <w:pPr>
              <w:pStyle w:val="14"/>
              <w:spacing w:line="331" w:lineRule="auto"/>
              <w:ind w:left="1876" w:right="5234" w:hanging="424"/>
              <w:rPr>
                <w:sz w:val="17"/>
              </w:rPr>
            </w:pPr>
            <w:r>
              <w:rPr>
                <w:color w:val="333333"/>
                <w:w w:val="105"/>
                <w:sz w:val="17"/>
              </w:rPr>
              <w:t>wx.showLoading({ title: '</w:t>
            </w:r>
            <w:r>
              <w:rPr>
                <w:rFonts w:hint="eastAsia" w:ascii="新宋体" w:eastAsia="新宋体"/>
                <w:color w:val="333333"/>
                <w:w w:val="105"/>
                <w:sz w:val="17"/>
              </w:rPr>
              <w:t>搜索中</w:t>
            </w:r>
            <w:r>
              <w:rPr>
                <w:color w:val="333333"/>
                <w:w w:val="105"/>
                <w:sz w:val="17"/>
              </w:rPr>
              <w:t>',</w:t>
            </w:r>
          </w:p>
          <w:p>
            <w:pPr>
              <w:pStyle w:val="14"/>
              <w:spacing w:before="5"/>
              <w:ind w:left="1453"/>
              <w:rPr>
                <w:sz w:val="17"/>
              </w:rPr>
            </w:pPr>
            <w:r>
              <w:rPr>
                <w:color w:val="333333"/>
                <w:w w:val="105"/>
                <w:sz w:val="17"/>
              </w:rPr>
              <w:t>})</w:t>
            </w:r>
          </w:p>
          <w:p>
            <w:pPr>
              <w:pStyle w:val="14"/>
              <w:spacing w:line="381" w:lineRule="auto"/>
              <w:ind w:left="1876" w:right="4310" w:hanging="424"/>
              <w:rPr>
                <w:sz w:val="17"/>
              </w:rPr>
            </w:pPr>
            <w:r>
              <w:rPr>
                <w:color w:val="333333"/>
                <w:w w:val="105"/>
                <w:sz w:val="17"/>
              </w:rPr>
              <w:t xml:space="preserve">wx.cloud.callFunction({ </w:t>
            </w:r>
            <w:r>
              <w:rPr>
                <w:color w:val="333333"/>
                <w:sz w:val="17"/>
              </w:rPr>
              <w:t xml:space="preserve">name:"product_manage", </w:t>
            </w:r>
            <w:r>
              <w:rPr>
                <w:color w:val="333333"/>
                <w:w w:val="105"/>
                <w:sz w:val="17"/>
              </w:rPr>
              <w:t>data:{</w:t>
            </w:r>
          </w:p>
          <w:p>
            <w:pPr>
              <w:pStyle w:val="14"/>
              <w:spacing w:before="0" w:line="381" w:lineRule="auto"/>
              <w:ind w:left="2300" w:right="3667"/>
              <w:rPr>
                <w:sz w:val="17"/>
              </w:rPr>
            </w:pPr>
            <w:r>
              <w:rPr>
                <w:color w:val="333333"/>
                <w:sz w:val="17"/>
              </w:rPr>
              <w:t xml:space="preserve">method:"to_classify", </w:t>
            </w:r>
            <w:r>
              <w:rPr>
                <w:color w:val="333333"/>
                <w:w w:val="105"/>
                <w:sz w:val="17"/>
              </w:rPr>
              <w:t>classify:classify</w:t>
            </w:r>
          </w:p>
          <w:p>
            <w:pPr>
              <w:pStyle w:val="14"/>
              <w:spacing w:before="0" w:line="170" w:lineRule="exact"/>
              <w:ind w:left="1876"/>
              <w:rPr>
                <w:sz w:val="17"/>
              </w:rPr>
            </w:pPr>
            <w:r>
              <w:rPr>
                <w:color w:val="333333"/>
                <w:w w:val="103"/>
                <w:sz w:val="17"/>
              </w:rPr>
              <w:t>}</w:t>
            </w:r>
          </w:p>
          <w:p>
            <w:pPr>
              <w:pStyle w:val="14"/>
              <w:spacing w:line="381" w:lineRule="auto"/>
              <w:ind w:left="1876" w:right="4844" w:hanging="424"/>
              <w:rPr>
                <w:sz w:val="17"/>
              </w:rPr>
            </w:pPr>
            <w:r>
              <w:rPr>
                <w:color w:val="333333"/>
                <w:w w:val="105"/>
                <w:sz w:val="17"/>
              </w:rPr>
              <w:t xml:space="preserve">}).then(res=&gt;{ </w:t>
            </w:r>
            <w:r>
              <w:rPr>
                <w:color w:val="333333"/>
                <w:sz w:val="17"/>
              </w:rPr>
              <w:t>wx.hideLoading()</w:t>
            </w:r>
          </w:p>
          <w:p>
            <w:pPr>
              <w:pStyle w:val="14"/>
              <w:spacing w:before="0" w:line="182" w:lineRule="exact"/>
              <w:ind w:left="1876"/>
              <w:rPr>
                <w:sz w:val="17"/>
              </w:rPr>
            </w:pPr>
            <w:r>
              <w:rPr>
                <w:color w:val="333333"/>
                <w:w w:val="105"/>
                <w:sz w:val="17"/>
              </w:rPr>
              <w:t>console.log('</w:t>
            </w:r>
            <w:r>
              <w:rPr>
                <w:rFonts w:hint="eastAsia" w:ascii="新宋体" w:eastAsia="新宋体"/>
                <w:color w:val="333333"/>
                <w:w w:val="105"/>
                <w:sz w:val="17"/>
              </w:rPr>
              <w:t>获取商品</w:t>
            </w:r>
            <w:r>
              <w:rPr>
                <w:color w:val="333333"/>
                <w:w w:val="105"/>
                <w:sz w:val="17"/>
              </w:rPr>
              <w:t>',res.result.data)</w:t>
            </w:r>
          </w:p>
          <w:p>
            <w:pPr>
              <w:pStyle w:val="14"/>
              <w:spacing w:before="88" w:line="381" w:lineRule="auto"/>
              <w:ind w:left="2300" w:right="3667" w:hanging="424"/>
              <w:rPr>
                <w:sz w:val="17"/>
              </w:rPr>
            </w:pPr>
            <w:r>
              <w:rPr>
                <w:color w:val="333333"/>
                <w:w w:val="105"/>
                <w:sz w:val="17"/>
              </w:rPr>
              <w:t xml:space="preserve">that.setData({ </w:t>
            </w:r>
            <w:r>
              <w:rPr>
                <w:color w:val="333333"/>
                <w:sz w:val="17"/>
              </w:rPr>
              <w:t>product:res.result.data</w:t>
            </w:r>
          </w:p>
          <w:p>
            <w:pPr>
              <w:pStyle w:val="14"/>
              <w:spacing w:before="0" w:line="170" w:lineRule="exact"/>
              <w:ind w:left="1876"/>
              <w:rPr>
                <w:sz w:val="17"/>
              </w:rPr>
            </w:pPr>
            <w:r>
              <w:rPr>
                <w:color w:val="333333"/>
                <w:w w:val="105"/>
                <w:sz w:val="17"/>
              </w:rPr>
              <w:t>})</w:t>
            </w:r>
          </w:p>
          <w:p>
            <w:pPr>
              <w:pStyle w:val="14"/>
              <w:ind w:left="1453"/>
              <w:rPr>
                <w:sz w:val="17"/>
              </w:rPr>
            </w:pPr>
            <w:r>
              <w:rPr>
                <w:color w:val="333333"/>
                <w:w w:val="105"/>
                <w:sz w:val="17"/>
              </w:rPr>
              <w:t>})</w:t>
            </w:r>
          </w:p>
          <w:p>
            <w:pPr>
              <w:pStyle w:val="14"/>
              <w:ind w:left="1030"/>
              <w:rPr>
                <w:sz w:val="17"/>
              </w:rPr>
            </w:pPr>
            <w:r>
              <w:rPr>
                <w:color w:val="333333"/>
                <w:w w:val="103"/>
                <w:sz w:val="17"/>
              </w:rPr>
              <w:t>}</w:t>
            </w:r>
          </w:p>
          <w:p>
            <w:pPr>
              <w:pStyle w:val="14"/>
              <w:spacing w:before="101"/>
              <w:ind w:left="607"/>
              <w:rPr>
                <w:sz w:val="17"/>
              </w:rPr>
            </w:pPr>
            <w:r>
              <w:rPr>
                <w:color w:val="333333"/>
                <w:w w:val="105"/>
                <w:sz w:val="17"/>
              </w:rPr>
              <w:t>},</w:t>
            </w:r>
          </w:p>
        </w:tc>
      </w:tr>
    </w:tbl>
    <w:p>
      <w:pPr>
        <w:rPr>
          <w:sz w:val="2"/>
          <w:szCs w:val="2"/>
        </w:rPr>
      </w:pPr>
      <w:r>
        <w:pict>
          <v:shape id="_x0000_s1122" o:spid="_x0000_s1122" style="position:absolute;left:0pt;margin-left:75.85pt;margin-top:29pt;height:315.55pt;width:444.25pt;mso-position-horizontal-relative:page;mso-position-vertical-relative:page;z-index:-251635712;mso-width-relative:page;mso-height-relative:page;" fillcolor="#F7F7F7" filled="t" stroked="f" coordorigin="1518,580" coordsize="8885,6311" path="m10402,580l10335,580,1585,580,1518,580,1518,6858,1555,6890,10365,6890,10402,6858,10402,580e">
            <v:path arrowok="t"/>
            <v:fill on="t" focussize="0,0"/>
            <v:stroke on="f"/>
            <v:imagedata o:title=""/>
            <o:lock v:ext="edit"/>
          </v:shape>
        </w:pict>
      </w:r>
    </w:p>
    <w:p>
      <w:pPr>
        <w:spacing w:after="0"/>
        <w:rPr>
          <w:sz w:val="2"/>
          <w:szCs w:val="2"/>
        </w:rPr>
        <w:sectPr>
          <w:pgSz w:w="11900" w:h="16840"/>
          <w:pgMar w:top="560" w:right="1340" w:bottom="280" w:left="1380" w:header="720" w:footer="720" w:gutter="0"/>
          <w:pgNumType w:fmt="decimal"/>
          <w:cols w:space="720" w:num="1"/>
        </w:sectPr>
      </w:pPr>
    </w:p>
    <w:p>
      <w:pPr>
        <w:pStyle w:val="5"/>
        <w:ind w:left="1556"/>
        <w:rPr>
          <w:rFonts w:ascii="Arial"/>
          <w:sz w:val="20"/>
        </w:rPr>
      </w:pPr>
      <w:r>
        <w:rPr>
          <w:rFonts w:ascii="Arial"/>
          <w:sz w:val="20"/>
        </w:rPr>
        <w:drawing>
          <wp:inline distT="0" distB="0" distL="0" distR="0">
            <wp:extent cx="3838575" cy="6772275"/>
            <wp:effectExtent l="0" t="0" r="0" b="0"/>
            <wp:docPr id="8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1.png"/>
                    <pic:cNvPicPr>
                      <a:picLocks noChangeAspect="1"/>
                    </pic:cNvPicPr>
                  </pic:nvPicPr>
                  <pic:blipFill>
                    <a:blip r:embed="rId38" cstate="print"/>
                    <a:stretch>
                      <a:fillRect/>
                    </a:stretch>
                  </pic:blipFill>
                  <pic:spPr>
                    <a:xfrm>
                      <a:off x="0" y="0"/>
                      <a:ext cx="3838583" cy="6772275"/>
                    </a:xfrm>
                    <a:prstGeom prst="rect">
                      <a:avLst/>
                    </a:prstGeom>
                  </pic:spPr>
                </pic:pic>
              </a:graphicData>
            </a:graphic>
          </wp:inline>
        </w:drawing>
      </w:r>
    </w:p>
    <w:p>
      <w:pPr>
        <w:pStyle w:val="5"/>
        <w:spacing w:before="2"/>
        <w:rPr>
          <w:rFonts w:ascii="Arial"/>
          <w:sz w:val="6"/>
        </w:rPr>
      </w:pPr>
    </w:p>
    <w:p>
      <w:pPr>
        <w:pStyle w:val="5"/>
        <w:spacing w:before="58"/>
        <w:ind w:left="130"/>
        <w:rPr>
          <w:rFonts w:ascii="Arial" w:eastAsia="Arial"/>
        </w:rPr>
      </w:pPr>
      <w:r>
        <w:rPr>
          <w:color w:val="333333"/>
          <w:w w:val="105"/>
        </w:rPr>
        <w:t>支持按名称搜索，将名称传给后端，调用云函数</w:t>
      </w:r>
      <w:r>
        <w:rPr>
          <w:rFonts w:ascii="Arial" w:eastAsia="Arial"/>
          <w:color w:val="333333"/>
          <w:w w:val="105"/>
        </w:rPr>
        <w:t>wx.cloud.callFunction product_manage</w:t>
      </w:r>
    </w:p>
    <w:p>
      <w:pPr>
        <w:pStyle w:val="5"/>
        <w:spacing w:before="9"/>
        <w:rPr>
          <w:rFonts w:ascii="Arial"/>
          <w:sz w:val="16"/>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PrEx>
        <w:trPr>
          <w:trHeight w:val="4321" w:hRule="atLeast"/>
        </w:trPr>
        <w:tc>
          <w:tcPr>
            <w:tcW w:w="8884" w:type="dxa"/>
            <w:tcBorders>
              <w:bottom w:val="nil"/>
            </w:tcBorders>
          </w:tcPr>
          <w:p>
            <w:pPr>
              <w:pStyle w:val="14"/>
              <w:spacing w:before="115" w:line="336" w:lineRule="auto"/>
              <w:ind w:left="607" w:right="7171"/>
              <w:rPr>
                <w:sz w:val="17"/>
              </w:rPr>
            </w:pPr>
            <w:r>
              <w:rPr>
                <w:color w:val="333333"/>
                <w:w w:val="105"/>
                <w:sz w:val="17"/>
              </w:rPr>
              <w:t>//</w:t>
            </w:r>
            <w:r>
              <w:rPr>
                <w:rFonts w:hint="eastAsia" w:ascii="新宋体" w:eastAsia="新宋体"/>
                <w:color w:val="333333"/>
                <w:w w:val="105"/>
                <w:sz w:val="17"/>
              </w:rPr>
              <w:t>搜索商品</w:t>
            </w:r>
            <w:r>
              <w:rPr>
                <w:color w:val="333333"/>
                <w:sz w:val="17"/>
              </w:rPr>
              <w:t>search(e){</w:t>
            </w:r>
          </w:p>
          <w:p>
            <w:pPr>
              <w:pStyle w:val="14"/>
              <w:spacing w:before="33" w:line="381" w:lineRule="auto"/>
              <w:ind w:left="1030" w:right="4844"/>
              <w:rPr>
                <w:sz w:val="17"/>
              </w:rPr>
            </w:pPr>
            <w:r>
              <w:rPr>
                <w:color w:val="333333"/>
                <w:w w:val="105"/>
                <w:sz w:val="17"/>
              </w:rPr>
              <w:t xml:space="preserve">let that = this </w:t>
            </w:r>
            <w:r>
              <w:rPr>
                <w:color w:val="333333"/>
                <w:sz w:val="17"/>
              </w:rPr>
              <w:t>if(e.detail.value){</w:t>
            </w:r>
          </w:p>
          <w:p>
            <w:pPr>
              <w:pStyle w:val="14"/>
              <w:spacing w:before="0" w:line="331" w:lineRule="auto"/>
              <w:ind w:left="1876" w:right="5234" w:hanging="424"/>
              <w:rPr>
                <w:sz w:val="17"/>
              </w:rPr>
            </w:pPr>
            <w:r>
              <w:rPr>
                <w:color w:val="333333"/>
                <w:w w:val="105"/>
                <w:sz w:val="17"/>
              </w:rPr>
              <w:t>wx.showLoading({ title: '</w:t>
            </w:r>
            <w:r>
              <w:rPr>
                <w:rFonts w:hint="eastAsia" w:ascii="新宋体" w:eastAsia="新宋体"/>
                <w:color w:val="333333"/>
                <w:w w:val="105"/>
                <w:sz w:val="17"/>
              </w:rPr>
              <w:t>搜索中</w:t>
            </w:r>
            <w:r>
              <w:rPr>
                <w:color w:val="333333"/>
                <w:w w:val="105"/>
                <w:sz w:val="17"/>
              </w:rPr>
              <w:t>',</w:t>
            </w:r>
          </w:p>
          <w:p>
            <w:pPr>
              <w:pStyle w:val="14"/>
              <w:spacing w:before="5"/>
              <w:ind w:left="1453"/>
              <w:rPr>
                <w:sz w:val="17"/>
              </w:rPr>
            </w:pPr>
            <w:r>
              <w:rPr>
                <w:color w:val="333333"/>
                <w:w w:val="105"/>
                <w:sz w:val="17"/>
              </w:rPr>
              <w:t>})</w:t>
            </w:r>
          </w:p>
          <w:p>
            <w:pPr>
              <w:pStyle w:val="14"/>
              <w:spacing w:line="381" w:lineRule="auto"/>
              <w:ind w:left="1876" w:right="4310" w:hanging="424"/>
              <w:rPr>
                <w:sz w:val="17"/>
              </w:rPr>
            </w:pPr>
            <w:r>
              <w:rPr>
                <w:color w:val="333333"/>
                <w:w w:val="105"/>
                <w:sz w:val="17"/>
              </w:rPr>
              <w:t xml:space="preserve">wx.cloud.callFunction({ </w:t>
            </w:r>
            <w:r>
              <w:rPr>
                <w:color w:val="333333"/>
                <w:sz w:val="17"/>
              </w:rPr>
              <w:t xml:space="preserve">name:"product_manage", </w:t>
            </w:r>
            <w:r>
              <w:rPr>
                <w:color w:val="333333"/>
                <w:w w:val="105"/>
                <w:sz w:val="17"/>
              </w:rPr>
              <w:t>data:{</w:t>
            </w:r>
          </w:p>
          <w:p>
            <w:pPr>
              <w:pStyle w:val="14"/>
              <w:spacing w:before="0" w:line="381" w:lineRule="auto"/>
              <w:ind w:left="2300" w:right="3667"/>
              <w:rPr>
                <w:sz w:val="17"/>
              </w:rPr>
            </w:pPr>
            <w:r>
              <w:rPr>
                <w:color w:val="333333"/>
                <w:w w:val="105"/>
                <w:sz w:val="17"/>
              </w:rPr>
              <w:t xml:space="preserve">method:"search", </w:t>
            </w:r>
            <w:r>
              <w:rPr>
                <w:color w:val="333333"/>
                <w:sz w:val="17"/>
              </w:rPr>
              <w:t>name:e.detail.value</w:t>
            </w:r>
          </w:p>
          <w:p>
            <w:pPr>
              <w:pStyle w:val="14"/>
              <w:spacing w:before="0" w:line="170" w:lineRule="exact"/>
              <w:ind w:left="1876"/>
              <w:rPr>
                <w:sz w:val="17"/>
              </w:rPr>
            </w:pPr>
            <w:r>
              <w:rPr>
                <w:color w:val="333333"/>
                <w:w w:val="103"/>
                <w:sz w:val="17"/>
              </w:rPr>
              <w:t>}</w:t>
            </w:r>
          </w:p>
          <w:p>
            <w:pPr>
              <w:pStyle w:val="14"/>
              <w:spacing w:before="99" w:line="381" w:lineRule="auto"/>
              <w:ind w:left="1876" w:right="4844" w:hanging="424"/>
              <w:rPr>
                <w:sz w:val="17"/>
              </w:rPr>
            </w:pPr>
            <w:r>
              <w:rPr>
                <w:color w:val="333333"/>
                <w:w w:val="105"/>
                <w:sz w:val="17"/>
              </w:rPr>
              <w:t xml:space="preserve">}).then(res=&gt;{ </w:t>
            </w:r>
            <w:r>
              <w:rPr>
                <w:rFonts w:hint="eastAsia" w:eastAsia="宋体"/>
                <w:color w:val="333333"/>
                <w:w w:val="105"/>
                <w:sz w:val="17"/>
                <w:lang w:eastAsia="zh-CN"/>
              </w:rPr>
              <w:t>、</w:t>
            </w:r>
            <w:r>
              <w:rPr>
                <w:color w:val="333333"/>
                <w:sz w:val="17"/>
              </w:rPr>
              <w:t>wx.hideLoading()</w:t>
            </w:r>
          </w:p>
        </w:tc>
      </w:tr>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2506" w:hRule="atLeast"/>
        </w:trPr>
        <w:tc>
          <w:tcPr>
            <w:tcW w:w="8884" w:type="dxa"/>
            <w:tcBorders>
              <w:top w:val="nil"/>
            </w:tcBorders>
          </w:tcPr>
          <w:p>
            <w:pPr>
              <w:pStyle w:val="14"/>
              <w:spacing w:before="10" w:line="336" w:lineRule="auto"/>
              <w:ind w:left="1876" w:right="2580"/>
              <w:rPr>
                <w:sz w:val="17"/>
              </w:rPr>
            </w:pPr>
            <w:r>
              <w:rPr>
                <w:color w:val="333333"/>
                <w:sz w:val="17"/>
              </w:rPr>
              <w:t>console.log('</w:t>
            </w:r>
            <w:r>
              <w:rPr>
                <w:rFonts w:hint="eastAsia" w:ascii="新宋体" w:eastAsia="新宋体"/>
                <w:color w:val="333333"/>
                <w:sz w:val="17"/>
              </w:rPr>
              <w:t>获取商品</w:t>
            </w:r>
            <w:r>
              <w:rPr>
                <w:color w:val="333333"/>
                <w:sz w:val="17"/>
              </w:rPr>
              <w:t xml:space="preserve">',res.result.data) </w:t>
            </w:r>
            <w:r>
              <w:rPr>
                <w:color w:val="333333"/>
                <w:w w:val="105"/>
                <w:sz w:val="17"/>
              </w:rPr>
              <w:t>that.setData({</w:t>
            </w:r>
          </w:p>
          <w:p>
            <w:pPr>
              <w:pStyle w:val="14"/>
              <w:spacing w:before="33"/>
              <w:ind w:left="2300"/>
              <w:rPr>
                <w:sz w:val="17"/>
              </w:rPr>
            </w:pPr>
            <w:r>
              <w:rPr>
                <w:color w:val="333333"/>
                <w:w w:val="105"/>
                <w:sz w:val="17"/>
              </w:rPr>
              <w:t>product:res.result.data</w:t>
            </w:r>
          </w:p>
          <w:p>
            <w:pPr>
              <w:pStyle w:val="14"/>
              <w:ind w:left="1876"/>
              <w:rPr>
                <w:sz w:val="17"/>
              </w:rPr>
            </w:pPr>
            <w:r>
              <w:rPr>
                <w:color w:val="333333"/>
                <w:w w:val="105"/>
                <w:sz w:val="17"/>
              </w:rPr>
              <w:t>})</w:t>
            </w:r>
          </w:p>
          <w:p>
            <w:pPr>
              <w:pStyle w:val="14"/>
              <w:ind w:left="0" w:right="7171"/>
              <w:jc w:val="right"/>
              <w:rPr>
                <w:sz w:val="17"/>
              </w:rPr>
            </w:pPr>
            <w:r>
              <w:rPr>
                <w:color w:val="333333"/>
                <w:sz w:val="17"/>
              </w:rPr>
              <w:t>})</w:t>
            </w:r>
          </w:p>
          <w:p>
            <w:pPr>
              <w:pStyle w:val="14"/>
              <w:ind w:left="0" w:right="7171"/>
              <w:jc w:val="right"/>
              <w:rPr>
                <w:sz w:val="17"/>
              </w:rPr>
            </w:pPr>
            <w:r>
              <w:rPr>
                <w:color w:val="333333"/>
                <w:sz w:val="17"/>
              </w:rPr>
              <w:t>}else{</w:t>
            </w:r>
          </w:p>
          <w:p>
            <w:pPr>
              <w:pStyle w:val="14"/>
              <w:ind w:left="1453"/>
              <w:rPr>
                <w:sz w:val="17"/>
              </w:rPr>
            </w:pPr>
            <w:r>
              <w:rPr>
                <w:color w:val="333333"/>
                <w:w w:val="105"/>
                <w:sz w:val="17"/>
              </w:rPr>
              <w:t>that.get_product()</w:t>
            </w:r>
          </w:p>
          <w:p>
            <w:pPr>
              <w:pStyle w:val="14"/>
              <w:spacing w:before="101"/>
              <w:ind w:left="1030"/>
              <w:rPr>
                <w:sz w:val="17"/>
              </w:rPr>
            </w:pPr>
            <w:r>
              <w:rPr>
                <w:color w:val="333333"/>
                <w:w w:val="103"/>
                <w:sz w:val="17"/>
              </w:rPr>
              <w:t>}</w:t>
            </w:r>
          </w:p>
          <w:p>
            <w:pPr>
              <w:pStyle w:val="14"/>
              <w:ind w:left="607"/>
              <w:rPr>
                <w:sz w:val="17"/>
              </w:rPr>
            </w:pPr>
            <w:r>
              <w:rPr>
                <w:color w:val="333333"/>
                <w:w w:val="105"/>
                <w:sz w:val="17"/>
              </w:rPr>
              <w:t>},</w:t>
            </w:r>
          </w:p>
        </w:tc>
      </w:tr>
    </w:tbl>
    <w:p>
      <w:pPr>
        <w:pStyle w:val="5"/>
        <w:spacing w:before="7"/>
        <w:rPr>
          <w:rFonts w:ascii="Arial"/>
          <w:sz w:val="11"/>
        </w:rPr>
      </w:pPr>
    </w:p>
    <w:p>
      <w:pPr>
        <w:pStyle w:val="5"/>
        <w:spacing w:before="58"/>
        <w:ind w:left="130"/>
      </w:pPr>
      <w:r>
        <w:pict>
          <v:shape id="_x0000_s1124" o:spid="_x0000_s1124" style="position:absolute;left:0pt;margin-left:75.85pt;margin-top:-133.85pt;height:126.45pt;width:444.25pt;mso-position-horizontal-relative:page;z-index:-251634688;mso-width-relative:page;mso-height-relative:page;" fillcolor="#F7F7F7" filled="t" stroked="f" coordorigin="1518,-2678" coordsize="8885,2529" path="m10402,-2678l10335,-2678,1585,-2678,1518,-2678,1518,-182,1555,-149,10365,-149,10402,-182,10402,-2678e">
            <v:path arrowok="t"/>
            <v:fill on="t" focussize="0,0"/>
            <v:stroke on="f"/>
            <v:imagedata o:title=""/>
            <o:lock v:ext="edit"/>
          </v:shape>
        </w:pict>
      </w:r>
      <w:r>
        <w:pict>
          <v:group id="_x0000_s1125" o:spid="_x0000_s1125" o:spt="203" style="position:absolute;left:0pt;margin-left:75.85pt;margin-top:30.8pt;height:348.95pt;width:444.25pt;mso-position-horizontal-relative:page;z-index:-251633664;mso-width-relative:page;mso-height-relative:page;" coordorigin="1518,616" coordsize="8885,6979">
            <o:lock v:ext="edit"/>
            <v:shape id="_x0000_s1126" o:spid="_x0000_s1126" style="position:absolute;left:1517;top:616;height:6979;width:8885;" fillcolor="#F7F7F7" filled="t" stroked="f" coordorigin="1518,616" coordsize="8885,6979" path="m10365,7595l1555,7595,1550,7595,1518,7562,1518,649,1519,644,1523,635,1525,631,1529,627,1532,624,1536,621,1546,617,1550,616,10370,616,10374,617,10383,621,10388,624,10391,627,10395,631,10397,635,10401,644,10402,649,10402,7562,10370,7595,10365,7595xe">
              <v:path arrowok="t"/>
              <v:fill on="t" focussize="0,0"/>
              <v:stroke on="f"/>
              <v:imagedata o:title=""/>
              <o:lock v:ext="edit"/>
            </v:shape>
            <v:rect id="_x0000_s1127" o:spid="_x0000_s1127" o:spt="1" style="position:absolute;left:1585;top:743;height:6754;width:8750;" fillcolor="#F7F7F7" filled="t" stroked="f" coordsize="21600,21600">
              <v:path/>
              <v:fill on="t" focussize="0,0"/>
              <v:stroke on="f"/>
              <v:imagedata o:title=""/>
              <o:lock v:ext="edit"/>
            </v:rect>
          </v:group>
        </w:pict>
      </w:r>
      <w:r>
        <w:rPr>
          <w:color w:val="333333"/>
        </w:rPr>
        <w:t>云函数如下，通过</w:t>
      </w:r>
      <w:r>
        <w:rPr>
          <w:rFonts w:ascii="Arial" w:eastAsia="Arial"/>
          <w:color w:val="333333"/>
        </w:rPr>
        <w:t>API db.RegExp</w:t>
      </w:r>
      <w:r>
        <w:rPr>
          <w:color w:val="333333"/>
        </w:rPr>
        <w:t>实现正则化搜索</w:t>
      </w:r>
    </w:p>
    <w:p>
      <w:pPr>
        <w:pStyle w:val="5"/>
        <w:spacing w:before="8"/>
        <w:rPr>
          <w:sz w:val="10"/>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6933" w:hRule="atLeast"/>
        </w:trPr>
        <w:tc>
          <w:tcPr>
            <w:tcW w:w="8884" w:type="dxa"/>
          </w:tcPr>
          <w:p>
            <w:pPr>
              <w:pStyle w:val="14"/>
              <w:spacing w:before="115"/>
              <w:rPr>
                <w:rFonts w:hint="eastAsia" w:ascii="新宋体" w:eastAsia="新宋体"/>
                <w:sz w:val="17"/>
              </w:rPr>
            </w:pPr>
            <w:r>
              <w:rPr>
                <w:color w:val="333333"/>
                <w:w w:val="105"/>
                <w:sz w:val="17"/>
              </w:rPr>
              <w:t xml:space="preserve">// </w:t>
            </w:r>
            <w:r>
              <w:rPr>
                <w:rFonts w:hint="eastAsia" w:ascii="新宋体" w:eastAsia="新宋体"/>
                <w:color w:val="333333"/>
                <w:w w:val="105"/>
                <w:sz w:val="17"/>
              </w:rPr>
              <w:t>云函数入口函数</w:t>
            </w:r>
          </w:p>
          <w:p>
            <w:pPr>
              <w:pStyle w:val="14"/>
              <w:spacing w:before="88" w:line="381" w:lineRule="auto"/>
              <w:ind w:left="607" w:right="4204" w:hanging="424"/>
              <w:rPr>
                <w:sz w:val="17"/>
              </w:rPr>
            </w:pPr>
            <w:r>
              <w:rPr>
                <w:color w:val="333333"/>
                <w:w w:val="105"/>
                <w:sz w:val="17"/>
              </w:rPr>
              <w:t>exports.main = async (event, context) =&gt;</w:t>
            </w:r>
            <w:r>
              <w:rPr>
                <w:color w:val="333333"/>
                <w:spacing w:val="-74"/>
                <w:w w:val="105"/>
                <w:sz w:val="17"/>
              </w:rPr>
              <w:t xml:space="preserve"> </w:t>
            </w:r>
            <w:r>
              <w:rPr>
                <w:color w:val="333333"/>
                <w:spacing w:val="-15"/>
                <w:w w:val="105"/>
                <w:sz w:val="17"/>
              </w:rPr>
              <w:t xml:space="preserve">{ </w:t>
            </w:r>
            <w:r>
              <w:rPr>
                <w:color w:val="333333"/>
                <w:w w:val="105"/>
                <w:sz w:val="17"/>
              </w:rPr>
              <w:t>const wxContext =</w:t>
            </w:r>
            <w:r>
              <w:rPr>
                <w:color w:val="333333"/>
                <w:spacing w:val="-80"/>
                <w:w w:val="105"/>
                <w:sz w:val="17"/>
              </w:rPr>
              <w:t xml:space="preserve"> </w:t>
            </w:r>
            <w:r>
              <w:rPr>
                <w:color w:val="333333"/>
                <w:w w:val="105"/>
                <w:sz w:val="17"/>
              </w:rPr>
              <w:t>cloud.getWXContext()</w:t>
            </w:r>
          </w:p>
          <w:p>
            <w:pPr>
              <w:pStyle w:val="14"/>
              <w:spacing w:before="12"/>
              <w:ind w:left="0"/>
              <w:rPr>
                <w:rFonts w:ascii="微软雅黑"/>
                <w:sz w:val="14"/>
              </w:rPr>
            </w:pPr>
          </w:p>
          <w:p>
            <w:pPr>
              <w:pStyle w:val="14"/>
              <w:spacing w:before="0"/>
              <w:ind w:left="607"/>
              <w:rPr>
                <w:sz w:val="17"/>
              </w:rPr>
            </w:pPr>
            <w:r>
              <w:rPr>
                <w:color w:val="333333"/>
                <w:w w:val="105"/>
                <w:sz w:val="17"/>
              </w:rPr>
              <w:t>if(event.method == 'get_product'){</w:t>
            </w:r>
          </w:p>
          <w:p>
            <w:pPr>
              <w:pStyle w:val="14"/>
              <w:ind w:left="1030"/>
              <w:rPr>
                <w:sz w:val="17"/>
              </w:rPr>
            </w:pPr>
            <w:r>
              <w:rPr>
                <w:color w:val="333333"/>
                <w:w w:val="105"/>
                <w:sz w:val="17"/>
              </w:rPr>
              <w:t>return await db.collection('product').orderBy("time","desc").get()</w:t>
            </w:r>
          </w:p>
          <w:p>
            <w:pPr>
              <w:pStyle w:val="14"/>
              <w:ind w:left="607"/>
              <w:rPr>
                <w:sz w:val="17"/>
              </w:rPr>
            </w:pPr>
            <w:r>
              <w:rPr>
                <w:color w:val="333333"/>
                <w:w w:val="105"/>
                <w:sz w:val="17"/>
              </w:rPr>
              <w:t>}else if(event.method == 'search'){</w:t>
            </w:r>
          </w:p>
          <w:p>
            <w:pPr>
              <w:pStyle w:val="14"/>
              <w:spacing w:line="381" w:lineRule="auto"/>
              <w:ind w:left="1876" w:right="3037" w:hanging="847"/>
              <w:rPr>
                <w:sz w:val="17"/>
              </w:rPr>
            </w:pPr>
            <w:r>
              <w:rPr>
                <w:color w:val="333333"/>
                <w:w w:val="105"/>
                <w:sz w:val="17"/>
              </w:rPr>
              <w:t>return await</w:t>
            </w:r>
            <w:r>
              <w:rPr>
                <w:color w:val="333333"/>
                <w:spacing w:val="-87"/>
                <w:w w:val="105"/>
                <w:sz w:val="17"/>
              </w:rPr>
              <w:t xml:space="preserve"> </w:t>
            </w:r>
            <w:r>
              <w:rPr>
                <w:color w:val="333333"/>
                <w:w w:val="105"/>
                <w:sz w:val="17"/>
              </w:rPr>
              <w:t>db.collection('product').where({ name: db.RegExp({</w:t>
            </w:r>
          </w:p>
          <w:p>
            <w:pPr>
              <w:pStyle w:val="14"/>
              <w:spacing w:before="0" w:line="381" w:lineRule="auto"/>
              <w:ind w:left="1876" w:right="4844"/>
              <w:rPr>
                <w:sz w:val="17"/>
              </w:rPr>
            </w:pPr>
            <w:r>
              <w:rPr>
                <w:color w:val="333333"/>
                <w:w w:val="105"/>
                <w:sz w:val="17"/>
              </w:rPr>
              <w:t>regexp: event.name, options: 'i',</w:t>
            </w:r>
          </w:p>
          <w:p>
            <w:pPr>
              <w:pStyle w:val="14"/>
              <w:spacing w:before="0" w:line="170" w:lineRule="exact"/>
              <w:ind w:left="1453"/>
              <w:rPr>
                <w:sz w:val="17"/>
              </w:rPr>
            </w:pPr>
            <w:r>
              <w:rPr>
                <w:color w:val="333333"/>
                <w:w w:val="105"/>
                <w:sz w:val="17"/>
              </w:rPr>
              <w:t>})</w:t>
            </w:r>
          </w:p>
          <w:p>
            <w:pPr>
              <w:pStyle w:val="14"/>
              <w:ind w:left="1030"/>
              <w:rPr>
                <w:sz w:val="17"/>
              </w:rPr>
            </w:pPr>
            <w:r>
              <w:rPr>
                <w:color w:val="333333"/>
                <w:w w:val="105"/>
                <w:sz w:val="17"/>
              </w:rPr>
              <w:t>}).orderBy("time","desc").get()</w:t>
            </w:r>
          </w:p>
          <w:p>
            <w:pPr>
              <w:pStyle w:val="14"/>
              <w:ind w:left="607"/>
              <w:rPr>
                <w:sz w:val="17"/>
              </w:rPr>
            </w:pPr>
            <w:r>
              <w:rPr>
                <w:color w:val="333333"/>
                <w:w w:val="105"/>
                <w:sz w:val="17"/>
              </w:rPr>
              <w:t>}else if(event.method == 'to_classify'){</w:t>
            </w:r>
          </w:p>
          <w:p>
            <w:pPr>
              <w:pStyle w:val="14"/>
              <w:spacing w:line="381" w:lineRule="auto"/>
              <w:ind w:left="1453" w:right="3037" w:hanging="424"/>
              <w:rPr>
                <w:sz w:val="17"/>
              </w:rPr>
            </w:pPr>
            <w:r>
              <w:rPr>
                <w:color w:val="333333"/>
                <w:w w:val="105"/>
                <w:sz w:val="17"/>
              </w:rPr>
              <w:t>return await</w:t>
            </w:r>
            <w:r>
              <w:rPr>
                <w:color w:val="333333"/>
                <w:spacing w:val="-87"/>
                <w:w w:val="105"/>
                <w:sz w:val="17"/>
              </w:rPr>
              <w:t xml:space="preserve"> </w:t>
            </w:r>
            <w:r>
              <w:rPr>
                <w:color w:val="333333"/>
                <w:w w:val="105"/>
                <w:sz w:val="17"/>
              </w:rPr>
              <w:t>db.collection('product').where({ select_classify:event.classify</w:t>
            </w:r>
          </w:p>
          <w:p>
            <w:pPr>
              <w:pStyle w:val="14"/>
              <w:spacing w:before="0" w:line="170" w:lineRule="exact"/>
              <w:ind w:left="1030"/>
              <w:rPr>
                <w:sz w:val="17"/>
              </w:rPr>
            </w:pPr>
            <w:r>
              <w:rPr>
                <w:color w:val="333333"/>
                <w:w w:val="105"/>
                <w:sz w:val="17"/>
              </w:rPr>
              <w:t>}).orderBy("time","desc").get()</w:t>
            </w:r>
          </w:p>
          <w:p>
            <w:pPr>
              <w:pStyle w:val="14"/>
              <w:ind w:left="607"/>
              <w:rPr>
                <w:sz w:val="17"/>
              </w:rPr>
            </w:pPr>
            <w:r>
              <w:rPr>
                <w:color w:val="333333"/>
                <w:w w:val="105"/>
                <w:sz w:val="17"/>
              </w:rPr>
              <w:t>}else if(event.method == 'inc_sales_volume'){</w:t>
            </w:r>
          </w:p>
          <w:p>
            <w:pPr>
              <w:pStyle w:val="14"/>
              <w:spacing w:line="381" w:lineRule="auto"/>
              <w:ind w:left="1453" w:right="1448" w:hanging="424"/>
              <w:rPr>
                <w:sz w:val="17"/>
              </w:rPr>
            </w:pPr>
            <w:r>
              <w:rPr>
                <w:color w:val="333333"/>
                <w:w w:val="105"/>
                <w:sz w:val="17"/>
              </w:rPr>
              <w:t>return</w:t>
            </w:r>
            <w:r>
              <w:rPr>
                <w:color w:val="333333"/>
                <w:spacing w:val="-56"/>
                <w:w w:val="105"/>
                <w:sz w:val="17"/>
              </w:rPr>
              <w:t xml:space="preserve"> </w:t>
            </w:r>
            <w:r>
              <w:rPr>
                <w:color w:val="333333"/>
                <w:w w:val="105"/>
                <w:sz w:val="17"/>
              </w:rPr>
              <w:t>await</w:t>
            </w:r>
            <w:r>
              <w:rPr>
                <w:color w:val="333333"/>
                <w:spacing w:val="-56"/>
                <w:w w:val="105"/>
                <w:sz w:val="17"/>
              </w:rPr>
              <w:t xml:space="preserve"> </w:t>
            </w:r>
            <w:r>
              <w:rPr>
                <w:color w:val="333333"/>
                <w:w w:val="105"/>
                <w:sz w:val="17"/>
              </w:rPr>
              <w:t>db.collection('product').doc(event.id).update({ data:{</w:t>
            </w:r>
          </w:p>
          <w:p>
            <w:pPr>
              <w:pStyle w:val="14"/>
              <w:spacing w:before="0" w:line="170" w:lineRule="exact"/>
              <w:ind w:left="1876"/>
              <w:rPr>
                <w:sz w:val="17"/>
              </w:rPr>
            </w:pPr>
            <w:r>
              <w:rPr>
                <w:color w:val="333333"/>
                <w:w w:val="105"/>
                <w:sz w:val="17"/>
              </w:rPr>
              <w:t>sales_volume:_.inc(event.num)</w:t>
            </w:r>
          </w:p>
          <w:p>
            <w:pPr>
              <w:pStyle w:val="14"/>
              <w:spacing w:before="101"/>
              <w:ind w:left="1453"/>
              <w:rPr>
                <w:sz w:val="17"/>
              </w:rPr>
            </w:pPr>
            <w:r>
              <w:rPr>
                <w:color w:val="333333"/>
                <w:w w:val="103"/>
                <w:sz w:val="17"/>
              </w:rPr>
              <w:t>}</w:t>
            </w:r>
          </w:p>
          <w:p>
            <w:pPr>
              <w:pStyle w:val="14"/>
              <w:ind w:left="1030"/>
              <w:rPr>
                <w:sz w:val="17"/>
              </w:rPr>
            </w:pPr>
            <w:r>
              <w:rPr>
                <w:color w:val="333333"/>
                <w:w w:val="105"/>
                <w:sz w:val="17"/>
              </w:rPr>
              <w:t>})</w:t>
            </w:r>
          </w:p>
          <w:p>
            <w:pPr>
              <w:pStyle w:val="14"/>
              <w:ind w:left="607"/>
              <w:rPr>
                <w:sz w:val="17"/>
              </w:rPr>
            </w:pPr>
            <w:r>
              <w:rPr>
                <w:color w:val="333333"/>
                <w:w w:val="103"/>
                <w:sz w:val="17"/>
              </w:rPr>
              <w:t>}</w:t>
            </w:r>
          </w:p>
          <w:p>
            <w:pPr>
              <w:pStyle w:val="14"/>
              <w:rPr>
                <w:sz w:val="17"/>
              </w:rPr>
            </w:pPr>
            <w:r>
              <w:rPr>
                <w:color w:val="333333"/>
                <w:w w:val="103"/>
                <w:sz w:val="17"/>
              </w:rPr>
              <w:t>}</w:t>
            </w:r>
          </w:p>
        </w:tc>
      </w:tr>
    </w:tbl>
    <w:p>
      <w:pPr>
        <w:pStyle w:val="4"/>
        <w:numPr>
          <w:ilvl w:val="0"/>
          <w:numId w:val="8"/>
        </w:numPr>
        <w:tabs>
          <w:tab w:val="left" w:pos="549"/>
        </w:tabs>
        <w:spacing w:before="149" w:after="0" w:line="240" w:lineRule="auto"/>
        <w:ind w:left="548" w:right="0" w:hanging="419"/>
        <w:jc w:val="left"/>
        <w:outlineLvl w:val="2"/>
      </w:pPr>
      <w:bookmarkStart w:id="73" w:name="11.售后页面"/>
      <w:bookmarkEnd w:id="73"/>
      <w:bookmarkStart w:id="74" w:name="11.售后页面"/>
      <w:bookmarkEnd w:id="74"/>
      <w:bookmarkStart w:id="75" w:name="_Toc29045"/>
      <w:r>
        <w:rPr>
          <w:color w:val="333333"/>
        </w:rPr>
        <w:t>售后页面</w:t>
      </w:r>
      <w:bookmarkEnd w:id="75"/>
    </w:p>
    <w:p>
      <w:pPr>
        <w:pStyle w:val="5"/>
        <w:ind w:left="1586"/>
        <w:rPr>
          <w:sz w:val="20"/>
        </w:rPr>
      </w:pPr>
      <w:r>
        <w:rPr>
          <w:sz w:val="20"/>
        </w:rPr>
        <w:drawing>
          <wp:inline distT="0" distB="0" distL="0" distR="0">
            <wp:extent cx="3800475" cy="6743700"/>
            <wp:effectExtent l="0" t="0" r="0" b="0"/>
            <wp:docPr id="8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2.png"/>
                    <pic:cNvPicPr>
                      <a:picLocks noChangeAspect="1"/>
                    </pic:cNvPicPr>
                  </pic:nvPicPr>
                  <pic:blipFill>
                    <a:blip r:embed="rId39" cstate="print"/>
                    <a:stretch>
                      <a:fillRect/>
                    </a:stretch>
                  </pic:blipFill>
                  <pic:spPr>
                    <a:xfrm>
                      <a:off x="0" y="0"/>
                      <a:ext cx="3800483" cy="6743700"/>
                    </a:xfrm>
                    <a:prstGeom prst="rect">
                      <a:avLst/>
                    </a:prstGeom>
                  </pic:spPr>
                </pic:pic>
              </a:graphicData>
            </a:graphic>
          </wp:inline>
        </w:drawing>
      </w:r>
    </w:p>
    <w:p>
      <w:pPr>
        <w:spacing w:after="0"/>
        <w:rPr>
          <w:sz w:val="20"/>
        </w:rPr>
        <w:sectPr>
          <w:pgSz w:w="11900" w:h="16840"/>
          <w:pgMar w:top="560" w:right="1340" w:bottom="280" w:left="1380" w:header="720" w:footer="720" w:gutter="0"/>
          <w:pgNumType w:fmt="decimal"/>
          <w:cols w:space="720" w:num="1"/>
        </w:sectPr>
      </w:pPr>
    </w:p>
    <w:p>
      <w:pPr>
        <w:pStyle w:val="5"/>
        <w:ind w:left="1601"/>
        <w:rPr>
          <w:sz w:val="20"/>
        </w:rPr>
      </w:pPr>
      <w:r>
        <w:rPr>
          <w:sz w:val="20"/>
        </w:rPr>
        <w:drawing>
          <wp:inline distT="0" distB="0" distL="0" distR="0">
            <wp:extent cx="3790950" cy="2809875"/>
            <wp:effectExtent l="0" t="0" r="3810" b="9525"/>
            <wp:docPr id="8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3.png"/>
                    <pic:cNvPicPr>
                      <a:picLocks noChangeAspect="1"/>
                    </pic:cNvPicPr>
                  </pic:nvPicPr>
                  <pic:blipFill>
                    <a:blip r:embed="rId40" cstate="print"/>
                    <a:stretch>
                      <a:fillRect/>
                    </a:stretch>
                  </pic:blipFill>
                  <pic:spPr>
                    <a:xfrm>
                      <a:off x="0" y="0"/>
                      <a:ext cx="3790958" cy="2809875"/>
                    </a:xfrm>
                    <a:prstGeom prst="rect">
                      <a:avLst/>
                    </a:prstGeom>
                  </pic:spPr>
                </pic:pic>
              </a:graphicData>
            </a:graphic>
          </wp:inline>
        </w:drawing>
      </w:r>
    </w:p>
    <w:p>
      <w:pPr>
        <w:pStyle w:val="5"/>
        <w:spacing w:before="14"/>
        <w:rPr>
          <w:b/>
          <w:sz w:val="20"/>
        </w:rPr>
      </w:pPr>
    </w:p>
    <w:p>
      <w:pPr>
        <w:pStyle w:val="5"/>
        <w:spacing w:before="14"/>
        <w:rPr>
          <w:b/>
          <w:sz w:val="20"/>
        </w:rPr>
      </w:pPr>
    </w:p>
    <w:p>
      <w:pPr>
        <w:pStyle w:val="5"/>
        <w:spacing w:before="14"/>
        <w:rPr>
          <w:b/>
          <w:sz w:val="20"/>
        </w:rPr>
      </w:pPr>
    </w:p>
    <w:p>
      <w:pPr>
        <w:pStyle w:val="5"/>
        <w:spacing w:before="14"/>
        <w:rPr>
          <w:b/>
          <w:sz w:val="20"/>
        </w:rPr>
      </w:pPr>
      <w:bookmarkStart w:id="80" w:name="_GoBack"/>
      <w:bookmarkEnd w:id="80"/>
    </w:p>
    <w:p>
      <w:pPr>
        <w:pStyle w:val="5"/>
        <w:spacing w:before="93" w:line="206" w:lineRule="auto"/>
        <w:ind w:left="130" w:right="713"/>
      </w:pPr>
      <w:r>
        <w:pict>
          <v:shape id="_x0000_s1128" o:spid="_x0000_s1128" style="position:absolute;left:0pt;margin-left:75.85pt;margin-top:45.8pt;height:203.75pt;width:444.25pt;mso-position-horizontal-relative:page;z-index:-251632640;mso-width-relative:page;mso-height-relative:page;" fillcolor="#F7F7F7" filled="t" stroked="f" coordorigin="1518,916" coordsize="8885,4075" path="m10402,949l10401,944,10397,935,10395,931,10391,927,10388,924,10383,921,10379,919,10374,917,10370,916,1550,916,1529,927,1525,931,1523,935,1519,944,1518,949,1518,4991,1585,4991,10335,4991,10402,4991,10402,949e">
            <v:path arrowok="t"/>
            <v:fill on="t" focussize="0,0"/>
            <v:stroke on="f"/>
            <v:imagedata o:title=""/>
            <o:lock v:ext="edit"/>
          </v:shape>
        </w:pict>
      </w:r>
      <w:r>
        <w:rPr>
          <w:color w:val="333333"/>
        </w:rPr>
        <w:t>用户可以查看售后中和已售后两个页面，用户点击联系客服可通过微信联系客服，通过官方</w:t>
      </w:r>
      <w:r>
        <w:rPr>
          <w:rFonts w:ascii="Arial" w:hAnsi="Arial" w:eastAsia="Arial"/>
          <w:color w:val="333333"/>
        </w:rPr>
        <w:t xml:space="preserve">open- </w:t>
      </w:r>
      <w:r>
        <w:rPr>
          <w:rFonts w:ascii="Arial" w:hAnsi="Arial" w:eastAsia="Arial"/>
          <w:color w:val="333333"/>
          <w:w w:val="105"/>
        </w:rPr>
        <w:t>type=“contact”</w:t>
      </w:r>
      <w:r>
        <w:rPr>
          <w:color w:val="333333"/>
          <w:w w:val="105"/>
        </w:rPr>
        <w:t>实现，点击同意售后，产品状态变为已售后</w:t>
      </w:r>
    </w:p>
    <w:p>
      <w:pPr>
        <w:pStyle w:val="5"/>
        <w:spacing w:before="3"/>
        <w:rPr>
          <w:sz w:val="11"/>
        </w:rPr>
      </w:pPr>
    </w:p>
    <w:tbl>
      <w:tblPr>
        <w:tblStyle w:val="10"/>
        <w:tblW w:w="0" w:type="auto"/>
        <w:tblInd w:w="163" w:type="dxa"/>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Layout w:type="fixed"/>
        <w:tblCellMar>
          <w:top w:w="0" w:type="dxa"/>
          <w:left w:w="0" w:type="dxa"/>
          <w:bottom w:w="0" w:type="dxa"/>
          <w:right w:w="0" w:type="dxa"/>
        </w:tblCellMar>
      </w:tblPr>
      <w:tblGrid>
        <w:gridCol w:w="8884"/>
      </w:tblGrid>
      <w:tr>
        <w:tblPrEx>
          <w:tblBorders>
            <w:top w:val="single" w:color="E7E9EC" w:sz="18" w:space="0"/>
            <w:left w:val="single" w:color="E7E9EC" w:sz="18" w:space="0"/>
            <w:bottom w:val="single" w:color="E7E9EC" w:sz="18" w:space="0"/>
            <w:right w:val="single" w:color="E7E9EC" w:sz="18" w:space="0"/>
            <w:insideH w:val="single" w:color="E7E9EC" w:sz="18" w:space="0"/>
            <w:insideV w:val="single" w:color="E7E9EC" w:sz="18" w:space="0"/>
          </w:tblBorders>
          <w:tblCellMar>
            <w:top w:w="0" w:type="dxa"/>
            <w:left w:w="0" w:type="dxa"/>
            <w:bottom w:w="0" w:type="dxa"/>
            <w:right w:w="0" w:type="dxa"/>
          </w:tblCellMar>
        </w:tblPrEx>
        <w:trPr>
          <w:trHeight w:val="4051" w:hRule="atLeast"/>
        </w:trPr>
        <w:tc>
          <w:tcPr>
            <w:tcW w:w="8884" w:type="dxa"/>
            <w:tcBorders>
              <w:bottom w:val="nil"/>
            </w:tcBorders>
          </w:tcPr>
          <w:p>
            <w:pPr>
              <w:pStyle w:val="14"/>
              <w:spacing w:before="115"/>
              <w:rPr>
                <w:sz w:val="17"/>
              </w:rPr>
            </w:pPr>
            <w:r>
              <w:rPr>
                <w:color w:val="333333"/>
                <w:w w:val="105"/>
                <w:sz w:val="17"/>
              </w:rPr>
              <w:t xml:space="preserve">&lt;!-- </w:t>
            </w:r>
            <w:r>
              <w:rPr>
                <w:rFonts w:hint="eastAsia" w:ascii="新宋体" w:eastAsia="新宋体"/>
                <w:color w:val="333333"/>
                <w:w w:val="105"/>
                <w:sz w:val="17"/>
              </w:rPr>
              <w:t xml:space="preserve">内容 </w:t>
            </w:r>
            <w:r>
              <w:rPr>
                <w:color w:val="333333"/>
                <w:w w:val="105"/>
                <w:sz w:val="17"/>
              </w:rPr>
              <w:t>--&gt;</w:t>
            </w:r>
          </w:p>
          <w:p>
            <w:pPr>
              <w:pStyle w:val="14"/>
              <w:spacing w:before="88"/>
              <w:rPr>
                <w:sz w:val="17"/>
              </w:rPr>
            </w:pPr>
            <w:r>
              <w:rPr>
                <w:color w:val="333333"/>
                <w:w w:val="105"/>
                <w:sz w:val="17"/>
              </w:rPr>
              <w:t>&lt;scroll-view style="width: 100%;height: 94vh;" scroll-y="true"&gt;</w:t>
            </w:r>
          </w:p>
          <w:p>
            <w:pPr>
              <w:pStyle w:val="14"/>
              <w:ind w:left="607"/>
              <w:rPr>
                <w:sz w:val="17"/>
              </w:rPr>
            </w:pPr>
            <w:r>
              <w:rPr>
                <w:color w:val="333333"/>
                <w:w w:val="105"/>
                <w:sz w:val="17"/>
              </w:rPr>
              <w:t>&lt;view class="lay_col_sta pad_20"&gt;</w:t>
            </w:r>
          </w:p>
          <w:p>
            <w:pPr>
              <w:pStyle w:val="14"/>
              <w:ind w:left="1030"/>
              <w:rPr>
                <w:sz w:val="17"/>
              </w:rPr>
            </w:pPr>
            <w:r>
              <w:rPr>
                <w:color w:val="333333"/>
                <w:w w:val="105"/>
                <w:sz w:val="17"/>
              </w:rPr>
              <w:t>&lt;block wx:for="{{order}}" wx:key="index"&gt;</w:t>
            </w:r>
          </w:p>
          <w:p>
            <w:pPr>
              <w:pStyle w:val="14"/>
              <w:ind w:left="1453"/>
              <w:rPr>
                <w:sz w:val="17"/>
              </w:rPr>
            </w:pPr>
            <w:r>
              <w:rPr>
                <w:color w:val="333333"/>
                <w:w w:val="105"/>
                <w:sz w:val="17"/>
              </w:rPr>
              <w:t>&lt;view class="lay_col_cen pad_20 case order"&gt;</w:t>
            </w:r>
          </w:p>
          <w:p>
            <w:pPr>
              <w:pStyle w:val="14"/>
              <w:spacing w:before="101"/>
              <w:ind w:left="1876"/>
              <w:rPr>
                <w:sz w:val="17"/>
              </w:rPr>
            </w:pPr>
            <w:r>
              <w:rPr>
                <w:color w:val="333333"/>
                <w:w w:val="105"/>
                <w:sz w:val="17"/>
              </w:rPr>
              <w:t>&lt;view class="lay_row_spa"&gt;</w:t>
            </w:r>
          </w:p>
          <w:p>
            <w:pPr>
              <w:pStyle w:val="14"/>
              <w:ind w:left="2300"/>
              <w:rPr>
                <w:sz w:val="17"/>
              </w:rPr>
            </w:pPr>
            <w:r>
              <w:rPr>
                <w:color w:val="333333"/>
                <w:w w:val="105"/>
                <w:sz w:val="17"/>
              </w:rPr>
              <w:t>&lt;text style="color: #888888;"&gt;{{item._id}}&lt;/text&gt;</w:t>
            </w:r>
          </w:p>
          <w:p>
            <w:pPr>
              <w:pStyle w:val="14"/>
              <w:ind w:left="2300"/>
              <w:rPr>
                <w:sz w:val="17"/>
              </w:rPr>
            </w:pPr>
            <w:r>
              <w:rPr>
                <w:color w:val="333333"/>
                <w:w w:val="105"/>
                <w:sz w:val="17"/>
              </w:rPr>
              <w:t>&lt;text style="margin-left: 130rpx;"&gt;{{item.type}}&lt;/text&gt;</w:t>
            </w:r>
          </w:p>
          <w:p>
            <w:pPr>
              <w:pStyle w:val="14"/>
              <w:ind w:left="1876"/>
              <w:rPr>
                <w:sz w:val="17"/>
              </w:rPr>
            </w:pPr>
            <w:r>
              <w:rPr>
                <w:color w:val="333333"/>
                <w:w w:val="105"/>
                <w:sz w:val="17"/>
              </w:rPr>
              <w:t>&lt;/view&gt;</w:t>
            </w:r>
          </w:p>
          <w:p>
            <w:pPr>
              <w:pStyle w:val="14"/>
              <w:spacing w:line="381" w:lineRule="auto"/>
              <w:ind w:right="1141" w:firstLine="1692"/>
              <w:rPr>
                <w:sz w:val="17"/>
              </w:rPr>
            </w:pPr>
            <w:r>
              <w:rPr>
                <w:color w:val="333333"/>
                <w:w w:val="105"/>
                <w:sz w:val="17"/>
              </w:rPr>
              <w:t>&lt;van-divider</w:t>
            </w:r>
            <w:r>
              <w:rPr>
                <w:color w:val="333333"/>
                <w:spacing w:val="-36"/>
                <w:w w:val="105"/>
                <w:sz w:val="17"/>
              </w:rPr>
              <w:t xml:space="preserve"> </w:t>
            </w:r>
            <w:r>
              <w:rPr>
                <w:color w:val="333333"/>
                <w:w w:val="105"/>
                <w:sz w:val="17"/>
              </w:rPr>
              <w:t>style="width:</w:t>
            </w:r>
            <w:r>
              <w:rPr>
                <w:color w:val="333333"/>
                <w:spacing w:val="-36"/>
                <w:w w:val="105"/>
                <w:sz w:val="17"/>
              </w:rPr>
              <w:t xml:space="preserve"> </w:t>
            </w:r>
            <w:r>
              <w:rPr>
                <w:color w:val="333333"/>
                <w:w w:val="105"/>
                <w:sz w:val="17"/>
              </w:rPr>
              <w:t>100%;"</w:t>
            </w:r>
            <w:r>
              <w:rPr>
                <w:color w:val="333333"/>
                <w:spacing w:val="-36"/>
                <w:w w:val="105"/>
                <w:sz w:val="17"/>
              </w:rPr>
              <w:t xml:space="preserve"> </w:t>
            </w:r>
            <w:r>
              <w:rPr>
                <w:color w:val="333333"/>
                <w:w w:val="105"/>
                <w:sz w:val="17"/>
              </w:rPr>
              <w:t>custom-style="margin- top:10rpx;margin-bottom:10rpx;"/&gt;</w:t>
            </w:r>
          </w:p>
          <w:p>
            <w:pPr>
              <w:pStyle w:val="14"/>
              <w:spacing w:before="0" w:line="170" w:lineRule="exact"/>
              <w:ind w:left="1876"/>
              <w:rPr>
                <w:sz w:val="17"/>
              </w:rPr>
            </w:pPr>
            <w:r>
              <w:rPr>
                <w:color w:val="333333"/>
                <w:w w:val="105"/>
                <w:sz w:val="17"/>
              </w:rPr>
              <w:t>&lt;view class="lay_col_cen"&gt;</w:t>
            </w:r>
          </w:p>
          <w:p>
            <w:pPr>
              <w:pStyle w:val="14"/>
              <w:ind w:left="2300"/>
              <w:rPr>
                <w:sz w:val="17"/>
              </w:rPr>
            </w:pPr>
            <w:r>
              <w:rPr>
                <w:color w:val="333333"/>
                <w:w w:val="105"/>
                <w:sz w:val="17"/>
              </w:rPr>
              <w:t>&lt;block wx:for="{{item.goods}}" wx:for-item="goods"</w:t>
            </w:r>
          </w:p>
          <w:p>
            <w:pPr>
              <w:pStyle w:val="14"/>
              <w:rPr>
                <w:sz w:val="17"/>
              </w:rPr>
            </w:pPr>
            <w:r>
              <w:rPr>
                <w:color w:val="333333"/>
                <w:w w:val="105"/>
                <w:sz w:val="17"/>
              </w:rPr>
              <w:t>wx:key="index"&gt;</w:t>
            </w:r>
          </w:p>
        </w:tc>
      </w:tr>
    </w:tbl>
    <w:p>
      <w:pPr>
        <w:spacing w:after="0"/>
        <w:rPr>
          <w:sz w:val="17"/>
        </w:rPr>
        <w:sectPr>
          <w:pgSz w:w="11900" w:h="16840"/>
          <w:pgMar w:top="560" w:right="1340" w:bottom="280" w:left="1380" w:header="720" w:footer="720" w:gutter="0"/>
          <w:pgNumType w:fmt="decimal"/>
          <w:cols w:space="720" w:num="1"/>
        </w:sectPr>
      </w:pPr>
    </w:p>
    <w:p>
      <w:pPr>
        <w:pStyle w:val="5"/>
        <w:rPr>
          <w:sz w:val="18"/>
        </w:rPr>
      </w:pPr>
      <w:r>
        <w:pict>
          <v:group id="_x0000_s1129" o:spid="_x0000_s1129" o:spt="203" style="position:absolute;left:0pt;margin-left:76pt;margin-top:1.7pt;height:424.35pt;width:445pt;mso-position-horizontal-relative:page;z-index:-251631616;mso-width-relative:page;mso-height-relative:page;" coordorigin="1510,-224" coordsize="8900,8487">
            <o:lock v:ext="edit"/>
            <v:shape id="_x0000_s1130" o:spid="_x0000_s1130" style="position:absolute;left:1517;top:-217;height:8472;width:8885;" fillcolor="#F7F7F7" filled="t" stroked="f" coordorigin="1518,-216" coordsize="8885,8472" path="m10365,8255l1555,8255,1550,8255,1518,8223,1518,-216,10402,-216,10402,8223,10365,8255xe">
              <v:path arrowok="t"/>
              <v:fill on="t" focussize="0,0"/>
              <v:stroke on="f"/>
              <v:imagedata o:title=""/>
              <o:lock v:ext="edit"/>
            </v:shape>
            <v:shape id="_x0000_s1131" o:spid="_x0000_s1131" style="position:absolute;left:1250;top:-1083088;height:11291;width:11840;" filled="f" stroked="t" coordorigin="1250,-1083088" coordsize="11840,11291" path="m1518,8218l1518,-216m10402,-216l10402,8218,10402,8223,10401,8228,10399,8232,10397,8237,10395,8241,10391,8244,10388,8248,10383,8250,10379,8252,10374,8254,10370,8255,10365,8255,1555,8255,1550,8255,1546,8254,1541,8252,1536,8250,1532,8248,1529,8244,1525,8241,1523,8237,1521,8232,1519,8228,1518,8223,1518,8218e">
              <v:path arrowok="t"/>
              <v:fill on="f" focussize="0,0"/>
              <v:stroke weight="0.750314960629921pt" color="#E7E9EC"/>
              <v:imagedata o:title=""/>
              <o:lock v:ext="edit"/>
            </v:shape>
            <v:rect id="_x0000_s1132" o:spid="_x0000_s1132" o:spt="1" style="position:absolute;left:1585;top:-217;height:8374;width:8750;" fillcolor="#F7F7F7" filled="t" stroked="f" coordsize="21600,21600">
              <v:path/>
              <v:fill on="t" focussize="0,0"/>
              <v:stroke on="f"/>
              <v:imagedata o:title=""/>
              <o:lock v:ext="edit"/>
            </v:rect>
          </v:group>
        </w:pict>
      </w:r>
    </w:p>
    <w:p>
      <w:pPr>
        <w:pStyle w:val="5"/>
        <w:spacing w:before="1"/>
        <w:rPr>
          <w:sz w:val="16"/>
        </w:rPr>
      </w:pPr>
    </w:p>
    <w:p>
      <w:pPr>
        <w:spacing w:before="0"/>
        <w:ind w:left="325" w:right="0" w:firstLine="0"/>
        <w:jc w:val="left"/>
        <w:rPr>
          <w:sz w:val="17"/>
        </w:rPr>
      </w:pPr>
      <w:r>
        <w:rPr>
          <w:color w:val="333333"/>
          <w:w w:val="105"/>
          <w:sz w:val="17"/>
        </w:rPr>
        <w:t>&lt;/image&gt;</w:t>
      </w:r>
    </w:p>
    <w:p>
      <w:pPr>
        <w:spacing w:before="87"/>
        <w:ind w:left="325" w:right="0" w:firstLine="0"/>
        <w:jc w:val="left"/>
        <w:rPr>
          <w:sz w:val="17"/>
        </w:rPr>
      </w:pPr>
      <w:r>
        <w:br w:type="column"/>
      </w:r>
      <w:r>
        <w:rPr>
          <w:color w:val="333333"/>
          <w:w w:val="105"/>
          <w:sz w:val="17"/>
        </w:rPr>
        <w:t>&lt;view class="lay_row_spa" style="margin-bottom: 10rpx;"&gt;</w:t>
      </w:r>
    </w:p>
    <w:p>
      <w:pPr>
        <w:spacing w:before="100"/>
        <w:ind w:left="748" w:right="0" w:firstLine="0"/>
        <w:jc w:val="left"/>
        <w:rPr>
          <w:sz w:val="17"/>
        </w:rPr>
      </w:pPr>
      <w:r>
        <w:rPr>
          <w:color w:val="333333"/>
          <w:w w:val="105"/>
          <w:sz w:val="17"/>
        </w:rPr>
        <w:t>&lt;image src="{{goods.product_img}}" class="goods_img"&gt;</w:t>
      </w:r>
    </w:p>
    <w:p>
      <w:pPr>
        <w:spacing w:before="0" w:line="240" w:lineRule="auto"/>
        <w:rPr>
          <w:sz w:val="18"/>
        </w:rPr>
      </w:pPr>
    </w:p>
    <w:p>
      <w:pPr>
        <w:spacing w:before="0" w:line="240" w:lineRule="auto"/>
        <w:rPr>
          <w:sz w:val="19"/>
        </w:rPr>
      </w:pPr>
    </w:p>
    <w:p>
      <w:pPr>
        <w:spacing w:before="1"/>
        <w:ind w:left="748" w:right="0" w:firstLine="0"/>
        <w:jc w:val="left"/>
        <w:rPr>
          <w:sz w:val="17"/>
        </w:rPr>
      </w:pPr>
      <w:r>
        <w:rPr>
          <w:color w:val="333333"/>
          <w:w w:val="105"/>
          <w:sz w:val="17"/>
        </w:rPr>
        <w:t>&lt;view class="lay_col_cen" style="height:</w:t>
      </w:r>
    </w:p>
    <w:p>
      <w:pPr>
        <w:spacing w:after="0"/>
        <w:jc w:val="left"/>
        <w:rPr>
          <w:sz w:val="17"/>
        </w:rPr>
        <w:sectPr>
          <w:pgSz w:w="11900" w:h="16840"/>
          <w:pgMar w:top="520" w:right="1340" w:bottom="280" w:left="1380" w:header="720" w:footer="720" w:gutter="0"/>
          <w:pgNumType w:fmt="decimal"/>
          <w:cols w:equalWidth="0" w:num="2">
            <w:col w:w="1212" w:space="1327"/>
            <w:col w:w="6641"/>
          </w:cols>
        </w:sectPr>
      </w:pPr>
    </w:p>
    <w:p>
      <w:pPr>
        <w:spacing w:before="100"/>
        <w:ind w:left="325" w:right="0" w:firstLine="0"/>
        <w:jc w:val="left"/>
        <w:rPr>
          <w:sz w:val="17"/>
        </w:rPr>
      </w:pPr>
      <w:r>
        <w:rPr>
          <w:color w:val="333333"/>
          <w:w w:val="105"/>
          <w:sz w:val="17"/>
        </w:rPr>
        <w:t>120rpx;width: 40%;align-items: flex-start;margin-left: 180rpx;"&gt;</w:t>
      </w:r>
    </w:p>
    <w:p>
      <w:pPr>
        <w:spacing w:before="100"/>
        <w:ind w:left="3710" w:right="0" w:firstLine="0"/>
        <w:jc w:val="left"/>
        <w:rPr>
          <w:sz w:val="17"/>
        </w:rPr>
      </w:pPr>
      <w:r>
        <w:rPr>
          <w:color w:val="333333"/>
          <w:w w:val="105"/>
          <w:sz w:val="17"/>
        </w:rPr>
        <w:t>&lt;text style="padding-top: 20rpx;"&gt;</w:t>
      </w:r>
    </w:p>
    <w:p>
      <w:pPr>
        <w:spacing w:after="0"/>
        <w:jc w:val="left"/>
        <w:rPr>
          <w:sz w:val="17"/>
        </w:rPr>
        <w:sectPr>
          <w:type w:val="continuous"/>
          <w:pgSz w:w="11900" w:h="16840"/>
          <w:pgMar w:top="1120" w:right="1340" w:bottom="280" w:left="1380" w:header="720" w:footer="720" w:gutter="0"/>
          <w:pgNumType w:fmt="decimal"/>
          <w:cols w:space="720" w:num="1"/>
        </w:sectPr>
      </w:pPr>
    </w:p>
    <w:p>
      <w:pPr>
        <w:spacing w:before="100"/>
        <w:ind w:left="325" w:right="0" w:firstLine="0"/>
        <w:jc w:val="left"/>
        <w:rPr>
          <w:sz w:val="17"/>
        </w:rPr>
      </w:pPr>
      <w:r>
        <w:rPr>
          <w:color w:val="333333"/>
          <w:sz w:val="17"/>
        </w:rPr>
        <w:t>{{goods.product_name}}&lt;/text&gt;</w:t>
      </w:r>
    </w:p>
    <w:p>
      <w:pPr>
        <w:spacing w:before="0" w:line="240" w:lineRule="auto"/>
        <w:rPr>
          <w:sz w:val="18"/>
        </w:rPr>
      </w:pPr>
    </w:p>
    <w:p>
      <w:pPr>
        <w:spacing w:before="0" w:line="240" w:lineRule="auto"/>
        <w:rPr>
          <w:sz w:val="19"/>
        </w:rPr>
      </w:pPr>
    </w:p>
    <w:p>
      <w:pPr>
        <w:spacing w:before="0"/>
        <w:ind w:left="325" w:right="0" w:firstLine="0"/>
        <w:jc w:val="left"/>
        <w:rPr>
          <w:sz w:val="17"/>
        </w:rPr>
      </w:pPr>
      <w:r>
        <w:rPr>
          <w:color w:val="333333"/>
          <w:sz w:val="17"/>
        </w:rPr>
        <w:t>×{{goods.product_num}}&lt;/text&gt;</w:t>
      </w:r>
    </w:p>
    <w:p>
      <w:pPr>
        <w:spacing w:before="0" w:line="240" w:lineRule="auto"/>
        <w:rPr>
          <w:sz w:val="18"/>
        </w:rPr>
      </w:pPr>
      <w:r>
        <w:br w:type="column"/>
      </w:r>
    </w:p>
    <w:p>
      <w:pPr>
        <w:spacing w:before="0" w:line="240" w:lineRule="auto"/>
        <w:rPr>
          <w:sz w:val="19"/>
        </w:rPr>
      </w:pPr>
    </w:p>
    <w:p>
      <w:pPr>
        <w:spacing w:before="0"/>
        <w:ind w:left="277" w:right="0" w:firstLine="0"/>
        <w:jc w:val="left"/>
        <w:rPr>
          <w:sz w:val="17"/>
        </w:rPr>
      </w:pPr>
      <w:r>
        <w:rPr>
          <w:color w:val="333333"/>
          <w:w w:val="105"/>
          <w:sz w:val="17"/>
        </w:rPr>
        <w:t>&lt;text&gt;{{goods.product_specs}}</w:t>
      </w:r>
    </w:p>
    <w:p>
      <w:pPr>
        <w:spacing w:after="0"/>
        <w:jc w:val="left"/>
        <w:rPr>
          <w:sz w:val="17"/>
        </w:rPr>
        <w:sectPr>
          <w:type w:val="continuous"/>
          <w:pgSz w:w="11900" w:h="16840"/>
          <w:pgMar w:top="1120" w:right="1340" w:bottom="280" w:left="1380" w:header="720" w:footer="720" w:gutter="0"/>
          <w:pgNumType w:fmt="decimal"/>
          <w:cols w:equalWidth="0" w:num="2">
            <w:col w:w="3394" w:space="40"/>
            <w:col w:w="5746"/>
          </w:cols>
        </w:sectPr>
      </w:pPr>
    </w:p>
    <w:p>
      <w:pPr>
        <w:spacing w:before="0" w:line="240" w:lineRule="auto"/>
        <w:rPr>
          <w:sz w:val="18"/>
        </w:rPr>
      </w:pPr>
    </w:p>
    <w:p>
      <w:pPr>
        <w:spacing w:before="0" w:line="240" w:lineRule="auto"/>
        <w:rPr>
          <w:sz w:val="18"/>
        </w:rPr>
      </w:pPr>
    </w:p>
    <w:p>
      <w:pPr>
        <w:spacing w:before="0" w:line="240" w:lineRule="auto"/>
        <w:rPr>
          <w:sz w:val="18"/>
        </w:rPr>
      </w:pPr>
    </w:p>
    <w:p>
      <w:pPr>
        <w:spacing w:before="101"/>
        <w:ind w:left="325" w:right="0" w:firstLine="0"/>
        <w:jc w:val="left"/>
        <w:rPr>
          <w:sz w:val="17"/>
        </w:rPr>
      </w:pPr>
      <w:r>
        <w:rPr>
          <w:color w:val="333333"/>
          <w:w w:val="105"/>
          <w:sz w:val="17"/>
        </w:rPr>
        <w:t>&lt;/text&gt;</w:t>
      </w:r>
    </w:p>
    <w:p>
      <w:pPr>
        <w:spacing w:before="100"/>
        <w:ind w:left="1595" w:right="0" w:firstLine="0"/>
        <w:jc w:val="left"/>
        <w:rPr>
          <w:sz w:val="17"/>
        </w:rPr>
      </w:pPr>
      <w:r>
        <w:br w:type="column"/>
      </w:r>
      <w:r>
        <w:rPr>
          <w:color w:val="333333"/>
          <w:w w:val="105"/>
          <w:sz w:val="17"/>
        </w:rPr>
        <w:t>&lt;/view&gt;</w:t>
      </w:r>
    </w:p>
    <w:p>
      <w:pPr>
        <w:spacing w:before="100"/>
        <w:ind w:left="1595" w:right="0" w:firstLine="0"/>
        <w:jc w:val="left"/>
        <w:rPr>
          <w:sz w:val="17"/>
        </w:rPr>
      </w:pPr>
      <w:r>
        <w:rPr>
          <w:color w:val="333333"/>
          <w:w w:val="105"/>
          <w:sz w:val="17"/>
        </w:rPr>
        <w:t>&lt;text style="color: red;"&gt;${{goods.product_price}}</w:t>
      </w:r>
    </w:p>
    <w:p>
      <w:pPr>
        <w:spacing w:before="0" w:line="240" w:lineRule="auto"/>
        <w:rPr>
          <w:sz w:val="18"/>
        </w:rPr>
      </w:pPr>
    </w:p>
    <w:p>
      <w:pPr>
        <w:spacing w:before="1" w:line="240" w:lineRule="auto"/>
        <w:rPr>
          <w:sz w:val="19"/>
        </w:rPr>
      </w:pPr>
    </w:p>
    <w:p>
      <w:pPr>
        <w:spacing w:before="0"/>
        <w:ind w:left="1171" w:right="0" w:firstLine="0"/>
        <w:jc w:val="left"/>
        <w:rPr>
          <w:sz w:val="17"/>
        </w:rPr>
      </w:pPr>
      <w:r>
        <w:rPr>
          <w:color w:val="333333"/>
          <w:w w:val="105"/>
          <w:sz w:val="17"/>
        </w:rPr>
        <w:t>&lt;/view&gt;</w:t>
      </w:r>
    </w:p>
    <w:p>
      <w:pPr>
        <w:spacing w:before="100"/>
        <w:ind w:left="748" w:right="0" w:firstLine="0"/>
        <w:jc w:val="left"/>
        <w:rPr>
          <w:sz w:val="17"/>
        </w:rPr>
      </w:pPr>
      <w:r>
        <w:rPr>
          <w:color w:val="333333"/>
          <w:w w:val="105"/>
          <w:sz w:val="17"/>
        </w:rPr>
        <w:t>&lt;/block&gt;</w:t>
      </w:r>
    </w:p>
    <w:p>
      <w:pPr>
        <w:spacing w:before="100"/>
        <w:ind w:left="325" w:right="0" w:firstLine="0"/>
        <w:jc w:val="left"/>
        <w:rPr>
          <w:sz w:val="17"/>
        </w:rPr>
      </w:pPr>
      <w:r>
        <w:rPr>
          <w:color w:val="333333"/>
          <w:w w:val="105"/>
          <w:sz w:val="17"/>
        </w:rPr>
        <w:t>&lt;/view&gt;</w:t>
      </w:r>
    </w:p>
    <w:p>
      <w:pPr>
        <w:spacing w:before="100"/>
        <w:ind w:left="325" w:right="0" w:firstLine="0"/>
        <w:jc w:val="left"/>
        <w:rPr>
          <w:sz w:val="17"/>
        </w:rPr>
      </w:pPr>
      <w:r>
        <w:rPr>
          <w:color w:val="333333"/>
          <w:w w:val="105"/>
          <w:sz w:val="17"/>
        </w:rPr>
        <w:t>&lt;van-divider style="width: 100%;" custom-style="margin-</w:t>
      </w:r>
    </w:p>
    <w:p>
      <w:pPr>
        <w:spacing w:after="0"/>
        <w:jc w:val="left"/>
        <w:rPr>
          <w:sz w:val="17"/>
        </w:rPr>
        <w:sectPr>
          <w:type w:val="continuous"/>
          <w:pgSz w:w="11900" w:h="16840"/>
          <w:pgMar w:top="1120" w:right="1340" w:bottom="280" w:left="1380" w:header="720" w:footer="720" w:gutter="0"/>
          <w:pgNumType w:fmt="decimal"/>
          <w:cols w:equalWidth="0" w:num="2">
            <w:col w:w="1107" w:space="586"/>
            <w:col w:w="7487"/>
          </w:cols>
        </w:sectPr>
      </w:pPr>
    </w:p>
    <w:p>
      <w:pPr>
        <w:spacing w:before="100"/>
        <w:ind w:left="325" w:right="0" w:firstLine="0"/>
        <w:jc w:val="left"/>
        <w:rPr>
          <w:sz w:val="17"/>
        </w:rPr>
      </w:pPr>
      <w:r>
        <w:rPr>
          <w:color w:val="333333"/>
          <w:w w:val="105"/>
          <w:sz w:val="17"/>
        </w:rPr>
        <w:t>top:10rpx;margin-bottom:10rpx;"/&gt;</w:t>
      </w:r>
    </w:p>
    <w:p>
      <w:pPr>
        <w:spacing w:before="100"/>
        <w:ind w:left="2018" w:right="0" w:firstLine="0"/>
        <w:jc w:val="left"/>
        <w:rPr>
          <w:sz w:val="17"/>
        </w:rPr>
      </w:pPr>
      <w:r>
        <w:rPr>
          <w:color w:val="333333"/>
          <w:w w:val="105"/>
          <w:sz w:val="17"/>
        </w:rPr>
        <w:t>&lt;view class="lay_row_spa"&gt;</w:t>
      </w:r>
    </w:p>
    <w:p>
      <w:pPr>
        <w:spacing w:before="100"/>
        <w:ind w:left="2441" w:right="0" w:firstLine="0"/>
        <w:jc w:val="left"/>
        <w:rPr>
          <w:sz w:val="17"/>
        </w:rPr>
      </w:pPr>
      <w:r>
        <w:rPr>
          <w:color w:val="333333"/>
          <w:w w:val="105"/>
          <w:sz w:val="17"/>
        </w:rPr>
        <w:t>&lt;text style="color: #888888;"&gt;{{item.time}}&lt;/text&gt;</w:t>
      </w:r>
    </w:p>
    <w:p>
      <w:pPr>
        <w:spacing w:before="65"/>
        <w:ind w:left="2441" w:right="0" w:firstLine="0"/>
        <w:jc w:val="left"/>
        <w:rPr>
          <w:sz w:val="17"/>
        </w:rPr>
      </w:pPr>
      <w:r>
        <w:rPr>
          <w:color w:val="333333"/>
          <w:w w:val="105"/>
          <w:sz w:val="17"/>
        </w:rPr>
        <w:t>&lt;text style="color: red;"&gt;</w:t>
      </w:r>
      <w:r>
        <w:rPr>
          <w:rFonts w:hint="eastAsia" w:ascii="新宋体" w:eastAsia="新宋体"/>
          <w:color w:val="333333"/>
          <w:w w:val="105"/>
          <w:sz w:val="17"/>
        </w:rPr>
        <w:t>总金额：</w:t>
      </w:r>
      <w:r>
        <w:rPr>
          <w:color w:val="333333"/>
          <w:w w:val="105"/>
          <w:sz w:val="17"/>
        </w:rPr>
        <w:t>{{item.all_price}}</w:t>
      </w:r>
      <w:r>
        <w:rPr>
          <w:rFonts w:hint="eastAsia" w:ascii="新宋体" w:eastAsia="新宋体"/>
          <w:color w:val="333333"/>
          <w:w w:val="105"/>
          <w:sz w:val="17"/>
        </w:rPr>
        <w:t>元</w:t>
      </w:r>
      <w:r>
        <w:rPr>
          <w:color w:val="333333"/>
          <w:w w:val="105"/>
          <w:sz w:val="17"/>
        </w:rPr>
        <w:t>&lt;/text&gt;</w:t>
      </w:r>
    </w:p>
    <w:p>
      <w:pPr>
        <w:spacing w:before="52"/>
        <w:ind w:left="2441" w:right="0" w:firstLine="0"/>
        <w:jc w:val="left"/>
        <w:rPr>
          <w:rFonts w:hint="eastAsia" w:ascii="新宋体" w:eastAsia="新宋体"/>
          <w:sz w:val="17"/>
        </w:rPr>
      </w:pPr>
      <w:r>
        <w:rPr>
          <w:color w:val="333333"/>
          <w:w w:val="105"/>
          <w:sz w:val="17"/>
        </w:rPr>
        <w:t>&lt;van-button type="primary" size="mini" open-type="contact"&gt;</w:t>
      </w:r>
      <w:r>
        <w:rPr>
          <w:rFonts w:hint="eastAsia" w:ascii="新宋体" w:eastAsia="新宋体"/>
          <w:color w:val="333333"/>
          <w:w w:val="105"/>
          <w:sz w:val="17"/>
        </w:rPr>
        <w:t>联</w:t>
      </w:r>
    </w:p>
    <w:p>
      <w:pPr>
        <w:spacing w:before="52"/>
        <w:ind w:left="325" w:right="0" w:firstLine="0"/>
        <w:jc w:val="left"/>
        <w:rPr>
          <w:sz w:val="17"/>
        </w:rPr>
      </w:pPr>
      <w:r>
        <w:rPr>
          <w:rFonts w:hint="eastAsia" w:ascii="新宋体" w:eastAsia="新宋体"/>
          <w:color w:val="333333"/>
          <w:w w:val="105"/>
          <w:sz w:val="17"/>
        </w:rPr>
        <w:t>系客服</w:t>
      </w:r>
      <w:r>
        <w:rPr>
          <w:color w:val="333333"/>
          <w:w w:val="105"/>
          <w:sz w:val="17"/>
        </w:rPr>
        <w:t>&lt;/van-button&gt;</w:t>
      </w:r>
    </w:p>
    <w:p>
      <w:pPr>
        <w:spacing w:before="89"/>
        <w:ind w:left="2441" w:right="0" w:firstLine="0"/>
        <w:jc w:val="left"/>
        <w:rPr>
          <w:sz w:val="17"/>
        </w:rPr>
      </w:pPr>
      <w:r>
        <w:rPr>
          <w:color w:val="333333"/>
          <w:w w:val="105"/>
          <w:sz w:val="17"/>
        </w:rPr>
        <w:t>&lt;van-button type="primary" size="mini" wx:if="</w:t>
      </w:r>
    </w:p>
    <w:p>
      <w:pPr>
        <w:spacing w:before="64"/>
        <w:ind w:left="325" w:right="0" w:firstLine="0"/>
        <w:jc w:val="left"/>
        <w:rPr>
          <w:sz w:val="17"/>
        </w:rPr>
      </w:pPr>
      <w:r>
        <w:rPr>
          <w:color w:val="333333"/>
          <w:w w:val="105"/>
          <w:sz w:val="17"/>
        </w:rPr>
        <w:t>{{item.aftermarket_state=='</w:t>
      </w:r>
      <w:r>
        <w:rPr>
          <w:rFonts w:hint="eastAsia" w:ascii="新宋体" w:eastAsia="新宋体"/>
          <w:color w:val="333333"/>
          <w:w w:val="105"/>
          <w:sz w:val="17"/>
        </w:rPr>
        <w:t>售后中</w:t>
      </w:r>
      <w:r>
        <w:rPr>
          <w:color w:val="333333"/>
          <w:w w:val="105"/>
          <w:sz w:val="17"/>
        </w:rPr>
        <w:t>'}}"</w:t>
      </w:r>
    </w:p>
    <w:p>
      <w:pPr>
        <w:spacing w:before="52"/>
        <w:ind w:left="2441" w:right="0" w:firstLine="0"/>
        <w:jc w:val="left"/>
        <w:rPr>
          <w:rFonts w:hint="eastAsia" w:ascii="新宋体" w:eastAsia="新宋体"/>
          <w:sz w:val="17"/>
        </w:rPr>
      </w:pPr>
      <w:r>
        <w:rPr>
          <w:color w:val="333333"/>
          <w:w w:val="105"/>
          <w:sz w:val="17"/>
        </w:rPr>
        <w:t>data-id="{{item._id}}" bindtap="agree_aftermarket"&gt;</w:t>
      </w:r>
      <w:r>
        <w:rPr>
          <w:rFonts w:hint="eastAsia" w:ascii="新宋体" w:eastAsia="新宋体"/>
          <w:color w:val="333333"/>
          <w:w w:val="105"/>
          <w:sz w:val="17"/>
        </w:rPr>
        <w:t>同意售后</w:t>
      </w:r>
    </w:p>
    <w:p>
      <w:pPr>
        <w:spacing w:before="88"/>
        <w:ind w:left="325" w:right="0" w:firstLine="0"/>
        <w:jc w:val="left"/>
        <w:rPr>
          <w:sz w:val="17"/>
        </w:rPr>
      </w:pPr>
      <w:r>
        <w:rPr>
          <w:color w:val="333333"/>
          <w:w w:val="105"/>
          <w:sz w:val="17"/>
        </w:rPr>
        <w:t>&lt;/van-button&gt;</w:t>
      </w:r>
    </w:p>
    <w:p>
      <w:pPr>
        <w:spacing w:before="100"/>
        <w:ind w:left="2018" w:right="0" w:firstLine="0"/>
        <w:jc w:val="left"/>
        <w:rPr>
          <w:sz w:val="17"/>
        </w:rPr>
      </w:pPr>
      <w:r>
        <w:rPr>
          <w:color w:val="333333"/>
          <w:w w:val="105"/>
          <w:sz w:val="17"/>
        </w:rPr>
        <w:t>&lt;/view&gt;</w:t>
      </w:r>
    </w:p>
    <w:p>
      <w:pPr>
        <w:spacing w:before="101"/>
        <w:ind w:left="1595" w:right="0" w:firstLine="0"/>
        <w:jc w:val="left"/>
        <w:rPr>
          <w:sz w:val="17"/>
        </w:rPr>
      </w:pPr>
      <w:r>
        <w:rPr>
          <w:color w:val="333333"/>
          <w:w w:val="105"/>
          <w:sz w:val="17"/>
        </w:rPr>
        <w:t>&lt;/view&gt;</w:t>
      </w:r>
    </w:p>
    <w:p>
      <w:pPr>
        <w:spacing w:before="100"/>
        <w:ind w:left="1171" w:right="0" w:firstLine="0"/>
        <w:jc w:val="left"/>
        <w:rPr>
          <w:sz w:val="17"/>
        </w:rPr>
      </w:pPr>
      <w:r>
        <w:rPr>
          <w:color w:val="333333"/>
          <w:w w:val="105"/>
          <w:sz w:val="17"/>
        </w:rPr>
        <w:t>&lt;/block&gt;</w:t>
      </w:r>
    </w:p>
    <w:p>
      <w:pPr>
        <w:spacing w:before="100"/>
        <w:ind w:left="748" w:right="0" w:firstLine="0"/>
        <w:jc w:val="left"/>
        <w:rPr>
          <w:sz w:val="17"/>
        </w:rPr>
      </w:pPr>
      <w:r>
        <w:rPr>
          <w:color w:val="333333"/>
          <w:w w:val="105"/>
          <w:sz w:val="17"/>
        </w:rPr>
        <w:t>&lt;/view&gt;</w:t>
      </w:r>
    </w:p>
    <w:p>
      <w:pPr>
        <w:spacing w:before="100"/>
        <w:ind w:left="325" w:right="0" w:firstLine="0"/>
        <w:jc w:val="left"/>
        <w:rPr>
          <w:sz w:val="17"/>
        </w:rPr>
      </w:pPr>
      <w:r>
        <w:rPr>
          <w:color w:val="333333"/>
          <w:w w:val="105"/>
          <w:sz w:val="17"/>
        </w:rPr>
        <w:t>&lt;/scroll-view&gt;</w:t>
      </w:r>
    </w:p>
    <w:p>
      <w:pPr>
        <w:spacing w:before="0" w:line="240" w:lineRule="auto"/>
        <w:rPr>
          <w:sz w:val="20"/>
        </w:rPr>
      </w:pPr>
    </w:p>
    <w:p>
      <w:pPr>
        <w:spacing w:before="5" w:line="240" w:lineRule="auto"/>
        <w:rPr>
          <w:sz w:val="14"/>
        </w:rPr>
        <w:sectPr>
          <w:type w:val="continuous"/>
          <w:pgSz w:w="11900" w:h="16840"/>
          <w:pgMar w:top="1120" w:right="1340" w:bottom="280" w:left="1380" w:header="720" w:footer="720" w:gutter="0"/>
          <w:pgNumType w:fmt="decimal"/>
          <w:cols w:space="720" w:num="1"/>
        </w:sectPr>
      </w:pPr>
      <w:r>
        <w:pict>
          <v:group id="_x0000_s1133" o:spid="_x0000_s1133" o:spt="203" style="position:absolute;left:0pt;margin-left:75.5pt;margin-top:9.2pt;height:350.05pt;width:445pt;mso-position-horizontal-relative:page;mso-wrap-distance-bottom:0pt;mso-wrap-distance-top:0pt;z-index:-251620352;mso-width-relative:page;mso-height-relative:page;" coordorigin="1510,185" coordsize="8900,7001">
            <o:lock v:ext="edit"/>
            <v:shape id="_x0000_s1134" o:spid="_x0000_s1134" style="position:absolute;left:1517;top:192;height:6986;width:8885;" fillcolor="#F7F7F7" filled="t" stroked="f" coordorigin="1518,192" coordsize="8885,6986" path="m10402,7178l1518,7178,1518,224,1519,220,1523,210,1525,206,1529,203,1532,199,1536,197,1541,195,1546,193,1550,192,10370,192,10391,203,10395,206,10397,210,10401,220,10402,224,10402,7178xe">
              <v:path arrowok="t"/>
              <v:fill on="t" focussize="0,0"/>
              <v:stroke on="f"/>
              <v:imagedata o:title=""/>
              <o:lock v:ext="edit"/>
            </v:shape>
            <v:shape id="_x0000_s1135" o:spid="_x0000_s1135" style="position:absolute;left:1517;top:192;height:6986;width:8885;" filled="f" stroked="t" coordorigin="1518,192" coordsize="8885,6986" path="m1518,7178l1518,230,1518,224,1519,220,1521,215,1523,210,1525,206,1529,203,1532,199,1536,197,1541,195,1546,193,1550,192,1555,192,10365,192,10370,192,10374,193,10379,195,10383,197,10388,199,10391,203,10395,206,10397,210,10399,215,10401,220,10402,224,10402,230,10402,7178e">
              <v:path arrowok="t"/>
              <v:fill on="f" focussize="0,0"/>
              <v:stroke weight="0.750314960629921pt" color="#E7E9EC"/>
              <v:imagedata o:title=""/>
              <o:lock v:ext="edit"/>
            </v:shape>
            <v:rect id="_x0000_s1136" o:spid="_x0000_s1136" o:spt="1" style="position:absolute;left:1585;top:319;height:6859;width:8750;" fillcolor="#F7F7F7" filled="t" stroked="f" coordsize="21600,21600">
              <v:path/>
              <v:fill on="t" focussize="0,0"/>
              <v:stroke on="f"/>
              <v:imagedata o:title=""/>
              <o:lock v:ext="edit"/>
            </v:rect>
            <v:shape id="_x0000_s1137" o:spid="_x0000_s1137" o:spt="202" type="#_x0000_t202" style="position:absolute;left:1510;top:184;height:7001;width:8900;" filled="f" stroked="f" coordsize="21600,21600">
              <v:path/>
              <v:fill on="f" focussize="0,0"/>
              <v:stroke on="f" joinstyle="miter"/>
              <v:imagedata o:title=""/>
              <o:lock v:ext="edit"/>
              <v:textbox inset="0mm,0mm,0mm,0mm">
                <w:txbxContent>
                  <w:p>
                    <w:pPr>
                      <w:spacing w:before="145"/>
                      <w:ind w:left="618" w:right="0" w:firstLine="0"/>
                      <w:jc w:val="left"/>
                      <w:rPr>
                        <w:rFonts w:hint="eastAsia" w:ascii="新宋体" w:eastAsia="新宋体"/>
                        <w:sz w:val="17"/>
                      </w:rPr>
                    </w:pPr>
                    <w:r>
                      <w:rPr>
                        <w:color w:val="333333"/>
                        <w:w w:val="105"/>
                        <w:sz w:val="17"/>
                      </w:rPr>
                      <w:t xml:space="preserve">// </w:t>
                    </w:r>
                    <w:r>
                      <w:rPr>
                        <w:rFonts w:hint="eastAsia" w:ascii="新宋体" w:eastAsia="新宋体"/>
                        <w:color w:val="333333"/>
                        <w:w w:val="105"/>
                        <w:sz w:val="17"/>
                      </w:rPr>
                      <w:t>同意售后</w:t>
                    </w:r>
                  </w:p>
                  <w:p>
                    <w:pPr>
                      <w:spacing w:before="88" w:line="381" w:lineRule="auto"/>
                      <w:ind w:left="1041" w:right="5829" w:hanging="424"/>
                      <w:jc w:val="left"/>
                      <w:rPr>
                        <w:color w:val="333333"/>
                        <w:sz w:val="17"/>
                      </w:rPr>
                    </w:pPr>
                    <w:r>
                      <w:rPr>
                        <w:color w:val="333333"/>
                        <w:sz w:val="17"/>
                      </w:rPr>
                      <w:t xml:space="preserve">agree_aftermarket(e){ </w:t>
                    </w:r>
                  </w:p>
                  <w:p>
                    <w:pPr>
                      <w:spacing w:before="88" w:line="381" w:lineRule="auto"/>
                      <w:ind w:left="1041" w:right="5829" w:firstLine="0" w:firstLineChars="0"/>
                      <w:jc w:val="left"/>
                      <w:rPr>
                        <w:rFonts w:hint="eastAsia" w:eastAsia="宋体"/>
                        <w:sz w:val="17"/>
                        <w:lang w:eastAsia="zh-CN"/>
                      </w:rPr>
                    </w:pPr>
                    <w:r>
                      <w:rPr>
                        <w:color w:val="333333"/>
                        <w:w w:val="105"/>
                        <w:sz w:val="17"/>
                      </w:rPr>
                      <w:t>let that = this</w:t>
                    </w:r>
                  </w:p>
                  <w:p>
                    <w:pPr>
                      <w:spacing w:before="0" w:line="381" w:lineRule="auto"/>
                      <w:ind w:left="1041" w:right="4148" w:firstLine="0"/>
                      <w:jc w:val="left"/>
                      <w:rPr>
                        <w:sz w:val="17"/>
                      </w:rPr>
                    </w:pPr>
                    <w:r>
                      <w:rPr>
                        <w:color w:val="333333"/>
                        <w:w w:val="105"/>
                        <w:sz w:val="17"/>
                      </w:rPr>
                      <w:t>let id =</w:t>
                    </w:r>
                    <w:r>
                      <w:rPr>
                        <w:color w:val="333333"/>
                        <w:spacing w:val="-74"/>
                        <w:w w:val="105"/>
                        <w:sz w:val="17"/>
                      </w:rPr>
                      <w:t xml:space="preserve"> </w:t>
                    </w:r>
                    <w:r>
                      <w:rPr>
                        <w:color w:val="333333"/>
                        <w:w w:val="105"/>
                        <w:sz w:val="17"/>
                      </w:rPr>
                      <w:t>e.currentTarget.dataset.id wx.showModal({</w:t>
                    </w:r>
                  </w:p>
                  <w:p>
                    <w:pPr>
                      <w:spacing w:before="0" w:line="182" w:lineRule="exact"/>
                      <w:ind w:left="1464" w:right="0" w:firstLine="0"/>
                      <w:jc w:val="left"/>
                      <w:rPr>
                        <w:sz w:val="17"/>
                      </w:rPr>
                    </w:pPr>
                    <w:r>
                      <w:rPr>
                        <w:color w:val="333333"/>
                        <w:w w:val="105"/>
                        <w:sz w:val="17"/>
                      </w:rPr>
                      <w:t>title: '</w:t>
                    </w:r>
                    <w:r>
                      <w:rPr>
                        <w:rFonts w:hint="eastAsia" w:ascii="新宋体" w:eastAsia="新宋体"/>
                        <w:color w:val="333333"/>
                        <w:w w:val="105"/>
                        <w:sz w:val="17"/>
                      </w:rPr>
                      <w:t>提示</w:t>
                    </w:r>
                    <w:r>
                      <w:rPr>
                        <w:color w:val="333333"/>
                        <w:w w:val="105"/>
                        <w:sz w:val="17"/>
                      </w:rPr>
                      <w:t>',</w:t>
                    </w:r>
                  </w:p>
                  <w:p>
                    <w:pPr>
                      <w:spacing w:before="52" w:line="336" w:lineRule="auto"/>
                      <w:ind w:left="1464" w:right="4341" w:firstLine="0"/>
                      <w:jc w:val="left"/>
                      <w:rPr>
                        <w:sz w:val="17"/>
                      </w:rPr>
                    </w:pPr>
                    <w:r>
                      <w:rPr>
                        <w:color w:val="333333"/>
                        <w:w w:val="105"/>
                        <w:sz w:val="17"/>
                      </w:rPr>
                      <w:t>content: '</w:t>
                    </w:r>
                    <w:r>
                      <w:rPr>
                        <w:rFonts w:hint="eastAsia" w:ascii="新宋体" w:eastAsia="新宋体"/>
                        <w:color w:val="333333"/>
                        <w:w w:val="105"/>
                        <w:sz w:val="17"/>
                      </w:rPr>
                      <w:t>是否同意售后</w:t>
                    </w:r>
                    <w:r>
                      <w:rPr>
                        <w:color w:val="333333"/>
                        <w:w w:val="105"/>
                        <w:sz w:val="17"/>
                      </w:rPr>
                      <w:t>', success (res) {</w:t>
                    </w:r>
                  </w:p>
                  <w:p>
                    <w:pPr>
                      <w:spacing w:before="33" w:line="333" w:lineRule="auto"/>
                      <w:ind w:left="2310" w:right="3937" w:hanging="424"/>
                      <w:jc w:val="left"/>
                      <w:rPr>
                        <w:sz w:val="17"/>
                      </w:rPr>
                    </w:pPr>
                    <w:r>
                      <w:rPr>
                        <w:color w:val="333333"/>
                        <w:w w:val="105"/>
                        <w:sz w:val="17"/>
                      </w:rPr>
                      <w:t xml:space="preserve">if (res.confirm) { </w:t>
                    </w:r>
                    <w:r>
                      <w:rPr>
                        <w:color w:val="333333"/>
                        <w:sz w:val="17"/>
                      </w:rPr>
                      <w:t>console.log('</w:t>
                    </w:r>
                    <w:r>
                      <w:rPr>
                        <w:rFonts w:hint="eastAsia" w:ascii="新宋体" w:eastAsia="新宋体"/>
                        <w:color w:val="333333"/>
                        <w:sz w:val="17"/>
                      </w:rPr>
                      <w:t>用户点击确定</w:t>
                    </w:r>
                    <w:r>
                      <w:rPr>
                        <w:color w:val="333333"/>
                        <w:sz w:val="17"/>
                      </w:rPr>
                      <w:t xml:space="preserve">') </w:t>
                    </w:r>
                    <w:r>
                      <w:rPr>
                        <w:color w:val="333333"/>
                        <w:w w:val="105"/>
                        <w:sz w:val="17"/>
                      </w:rPr>
                      <w:t>wx.showLoading({</w:t>
                    </w:r>
                  </w:p>
                  <w:p>
                    <w:pPr>
                      <w:spacing w:before="0" w:line="217" w:lineRule="exact"/>
                      <w:ind w:left="2522" w:right="0" w:firstLine="0"/>
                      <w:jc w:val="left"/>
                      <w:rPr>
                        <w:sz w:val="17"/>
                      </w:rPr>
                    </w:pPr>
                    <w:r>
                      <w:rPr>
                        <w:color w:val="333333"/>
                        <w:w w:val="105"/>
                        <w:sz w:val="17"/>
                      </w:rPr>
                      <w:t>title: '</w:t>
                    </w:r>
                    <w:r>
                      <w:rPr>
                        <w:rFonts w:hint="eastAsia" w:ascii="新宋体" w:eastAsia="新宋体"/>
                        <w:color w:val="333333"/>
                        <w:w w:val="105"/>
                        <w:sz w:val="17"/>
                      </w:rPr>
                      <w:t>确认售后中</w:t>
                    </w:r>
                    <w:r>
                      <w:rPr>
                        <w:color w:val="333333"/>
                        <w:w w:val="105"/>
                        <w:sz w:val="17"/>
                      </w:rPr>
                      <w:t>',</w:t>
                    </w:r>
                  </w:p>
                  <w:p>
                    <w:pPr>
                      <w:spacing w:before="88"/>
                      <w:ind w:left="2310" w:right="0" w:firstLine="0"/>
                      <w:jc w:val="left"/>
                      <w:rPr>
                        <w:sz w:val="17"/>
                      </w:rPr>
                    </w:pPr>
                    <w:r>
                      <w:rPr>
                        <w:color w:val="333333"/>
                        <w:w w:val="105"/>
                        <w:sz w:val="17"/>
                      </w:rPr>
                      <w:t>})</w:t>
                    </w:r>
                  </w:p>
                  <w:p>
                    <w:pPr>
                      <w:spacing w:before="100" w:line="381" w:lineRule="auto"/>
                      <w:ind w:left="2734" w:right="2036" w:hanging="424"/>
                      <w:jc w:val="left"/>
                      <w:rPr>
                        <w:sz w:val="17"/>
                      </w:rPr>
                    </w:pPr>
                    <w:r>
                      <w:rPr>
                        <w:color w:val="333333"/>
                        <w:sz w:val="17"/>
                      </w:rPr>
                      <w:t xml:space="preserve">db.collection('order').doc(id).update({ </w:t>
                    </w:r>
                    <w:r>
                      <w:rPr>
                        <w:color w:val="333333"/>
                        <w:w w:val="105"/>
                        <w:sz w:val="17"/>
                      </w:rPr>
                      <w:t>data:{</w:t>
                    </w:r>
                  </w:p>
                  <w:p>
                    <w:pPr>
                      <w:spacing w:before="0" w:line="182" w:lineRule="exact"/>
                      <w:ind w:left="3157" w:right="0" w:firstLine="0"/>
                      <w:jc w:val="left"/>
                      <w:rPr>
                        <w:sz w:val="17"/>
                      </w:rPr>
                    </w:pPr>
                    <w:r>
                      <w:rPr>
                        <w:color w:val="333333"/>
                        <w:w w:val="105"/>
                        <w:sz w:val="17"/>
                      </w:rPr>
                      <w:t>aftermarket_state:"</w:t>
                    </w:r>
                    <w:r>
                      <w:rPr>
                        <w:rFonts w:hint="eastAsia" w:ascii="新宋体" w:eastAsia="新宋体"/>
                        <w:color w:val="333333"/>
                        <w:w w:val="105"/>
                        <w:sz w:val="17"/>
                      </w:rPr>
                      <w:t>已售后</w:t>
                    </w:r>
                    <w:r>
                      <w:rPr>
                        <w:color w:val="333333"/>
                        <w:w w:val="105"/>
                        <w:sz w:val="17"/>
                      </w:rPr>
                      <w:t>"</w:t>
                    </w:r>
                  </w:p>
                  <w:p>
                    <w:pPr>
                      <w:spacing w:before="89"/>
                      <w:ind w:left="2734" w:right="0" w:firstLine="0"/>
                      <w:jc w:val="left"/>
                      <w:rPr>
                        <w:sz w:val="17"/>
                      </w:rPr>
                    </w:pPr>
                    <w:r>
                      <w:rPr>
                        <w:color w:val="333333"/>
                        <w:w w:val="103"/>
                        <w:sz w:val="17"/>
                      </w:rPr>
                      <w:t>}</w:t>
                    </w:r>
                  </w:p>
                  <w:p>
                    <w:pPr>
                      <w:spacing w:before="100" w:line="381" w:lineRule="auto"/>
                      <w:ind w:left="2734" w:right="3937" w:hanging="424"/>
                      <w:jc w:val="left"/>
                      <w:rPr>
                        <w:sz w:val="17"/>
                      </w:rPr>
                    </w:pPr>
                    <w:r>
                      <w:rPr>
                        <w:color w:val="333333"/>
                        <w:w w:val="105"/>
                        <w:sz w:val="17"/>
                      </w:rPr>
                      <w:t xml:space="preserve">}).then(order=&gt;{ </w:t>
                    </w:r>
                    <w:r>
                      <w:rPr>
                        <w:color w:val="333333"/>
                        <w:sz w:val="17"/>
                      </w:rPr>
                      <w:t xml:space="preserve">console.log(order) </w:t>
                    </w:r>
                    <w:r>
                      <w:rPr>
                        <w:color w:val="333333"/>
                        <w:w w:val="105"/>
                        <w:sz w:val="17"/>
                      </w:rPr>
                      <w:t>wx.hideLoading()</w:t>
                    </w:r>
                  </w:p>
                  <w:p>
                    <w:pPr>
                      <w:spacing w:before="0" w:line="169" w:lineRule="exact"/>
                      <w:ind w:left="2734" w:right="0" w:firstLine="0"/>
                      <w:jc w:val="left"/>
                      <w:rPr>
                        <w:sz w:val="17"/>
                      </w:rPr>
                    </w:pPr>
                    <w:r>
                      <w:rPr>
                        <w:color w:val="333333"/>
                        <w:w w:val="105"/>
                        <w:sz w:val="17"/>
                      </w:rPr>
                      <w:t>that.get_order(that.data.title)</w:t>
                    </w:r>
                  </w:p>
                  <w:p>
                    <w:pPr>
                      <w:spacing w:before="100"/>
                      <w:ind w:left="2310" w:right="0" w:firstLine="0"/>
                      <w:jc w:val="left"/>
                      <w:rPr>
                        <w:sz w:val="17"/>
                      </w:rPr>
                    </w:pPr>
                    <w:r>
                      <w:rPr>
                        <w:color w:val="333333"/>
                        <w:w w:val="105"/>
                        <w:sz w:val="17"/>
                      </w:rPr>
                      <w:t>})</w:t>
                    </w:r>
                  </w:p>
                  <w:p>
                    <w:pPr>
                      <w:spacing w:before="100" w:line="331" w:lineRule="auto"/>
                      <w:ind w:left="2310" w:right="3937" w:hanging="424"/>
                      <w:jc w:val="left"/>
                      <w:rPr>
                        <w:rFonts w:hint="default" w:eastAsia="宋体"/>
                        <w:sz w:val="17"/>
                        <w:lang w:val="en-US" w:eastAsia="zh-CN"/>
                      </w:rPr>
                    </w:pPr>
                    <w:r>
                      <w:rPr>
                        <w:color w:val="333333"/>
                        <w:w w:val="105"/>
                        <w:sz w:val="17"/>
                      </w:rPr>
                      <w:t xml:space="preserve">} else if (res.cancel) { </w:t>
                    </w:r>
                    <w:r>
                      <w:rPr>
                        <w:color w:val="333333"/>
                        <w:sz w:val="17"/>
                      </w:rPr>
                      <w:t>console.log('</w:t>
                    </w:r>
                    <w:r>
                      <w:rPr>
                        <w:rFonts w:hint="eastAsia" w:ascii="新宋体" w:eastAsia="新宋体"/>
                        <w:color w:val="333333"/>
                        <w:sz w:val="17"/>
                      </w:rPr>
                      <w:t>用户点击取消</w:t>
                    </w:r>
                    <w:r>
                      <w:rPr>
                        <w:color w:val="333333"/>
                        <w:sz w:val="17"/>
                      </w:rPr>
                      <w:t>')</w:t>
                    </w:r>
                    <w:r>
                      <w:rPr>
                        <w:rFonts w:hint="eastAsia" w:eastAsia="宋体"/>
                        <w:color w:val="333333"/>
                        <w:sz w:val="17"/>
                        <w:lang w:val="en-US" w:eastAsia="zh-CN"/>
                      </w:rPr>
                      <w:t>}}})},</w:t>
                    </w:r>
                  </w:p>
                  <w:p>
                    <w:pPr>
                      <w:spacing w:before="5"/>
                      <w:ind w:left="1887" w:right="0" w:firstLine="0"/>
                      <w:jc w:val="left"/>
                      <w:rPr>
                        <w:sz w:val="17"/>
                      </w:rPr>
                    </w:pPr>
                    <w:r>
                      <w:rPr>
                        <w:color w:val="333333"/>
                        <w:w w:val="103"/>
                        <w:sz w:val="17"/>
                      </w:rPr>
                      <w:t>}</w:t>
                    </w:r>
                  </w:p>
                </w:txbxContent>
              </v:textbox>
            </v:shape>
            <w10:wrap type="topAndBottom"/>
          </v:group>
        </w:pict>
      </w:r>
    </w:p>
    <w:p>
      <w:pPr>
        <w:pStyle w:val="2"/>
        <w:tabs>
          <w:tab w:val="left" w:pos="471"/>
          <w:tab w:val="left" w:pos="9029"/>
        </w:tabs>
        <w:spacing w:before="12"/>
        <w:ind w:left="0" w:leftChars="0" w:firstLine="0" w:firstLineChars="0"/>
        <w:rPr>
          <w:rFonts w:hint="eastAsia"/>
          <w:color w:val="333333"/>
          <w:u w:val="single" w:color="EDEDED"/>
          <w:lang w:val="en-US" w:eastAsia="zh-CN"/>
        </w:rPr>
      </w:pPr>
      <w:bookmarkStart w:id="76" w:name="_Toc30196"/>
    </w:p>
    <w:p>
      <w:pPr>
        <w:pStyle w:val="2"/>
        <w:tabs>
          <w:tab w:val="left" w:pos="471"/>
          <w:tab w:val="left" w:pos="9029"/>
        </w:tabs>
        <w:spacing w:before="12"/>
        <w:ind w:left="0" w:leftChars="0" w:firstLine="0" w:firstLineChars="0"/>
        <w:rPr>
          <w:u w:val="none"/>
        </w:rPr>
      </w:pPr>
      <w:bookmarkStart w:id="77" w:name="创新和优势"/>
      <w:bookmarkEnd w:id="77"/>
      <w:r>
        <w:rPr>
          <w:rFonts w:hint="eastAsia"/>
          <w:color w:val="333333"/>
          <w:u w:val="single" w:color="EDEDED"/>
          <w:lang w:val="en-US" w:eastAsia="zh-CN"/>
        </w:rPr>
        <w:t>创</w:t>
      </w:r>
      <w:r>
        <w:rPr>
          <w:color w:val="333333"/>
          <w:u w:val="single" w:color="EDEDED"/>
        </w:rPr>
        <w:t>新和优势</w:t>
      </w:r>
      <w:bookmarkEnd w:id="76"/>
      <w:r>
        <w:rPr>
          <w:color w:val="333333"/>
          <w:u w:val="single" w:color="EDEDED"/>
        </w:rPr>
        <w:tab/>
      </w:r>
    </w:p>
    <w:p>
      <w:pPr>
        <w:pStyle w:val="5"/>
        <w:spacing w:before="117" w:line="206" w:lineRule="auto"/>
        <w:ind w:left="580" w:right="4672"/>
      </w:pPr>
      <w:r>
        <w:pict>
          <v:shape id="_x0000_s1139" o:spid="_x0000_s1139" style="position:absolute;left:0pt;margin-left:86pt;margin-top:11.35pt;height:3.8pt;width:3.8pt;mso-position-horizontal-relative:page;z-index:251697152;mso-width-relative:page;mso-height-relative:page;" fillcolor="#333333" filled="t" stroked="f" coordorigin="1721,228" coordsize="76,76" path="m1758,303l1721,270,1721,260,1721,255,1725,246,1728,242,1732,239,1735,235,1739,232,1744,230,1748,229,1753,228,1763,228,1785,239,1788,242,1791,246,1795,255,1796,260,1796,270,1763,303,1758,303xe">
            <v:path arrowok="t"/>
            <v:fill on="t" focussize="0,0"/>
            <v:stroke on="f"/>
            <v:imagedata o:title=""/>
            <o:lock v:ext="edit"/>
          </v:shape>
        </w:pict>
      </w:r>
      <w:r>
        <w:pict>
          <v:shape id="_x0000_s1140" o:spid="_x0000_s1140" style="position:absolute;left:0pt;margin-left:86pt;margin-top:26.35pt;height:3.8pt;width:3.8pt;mso-position-horizontal-relative:page;z-index:251698176;mso-width-relative:page;mso-height-relative:page;" fillcolor="#333333" filled="t" stroked="f" coordorigin="1721,528" coordsize="76,76" path="m1758,603l1721,570,1721,560,1721,555,1725,546,1728,542,1732,539,1735,535,1739,532,1744,531,1748,529,1753,528,1763,528,1768,529,1777,532,1781,535,1785,539,1788,542,1791,546,1795,555,1796,560,1796,570,1763,603,1758,603xe">
            <v:path arrowok="t"/>
            <v:fill on="t" focussize="0,0"/>
            <v:stroke on="f"/>
            <v:imagedata o:title=""/>
            <o:lock v:ext="edit"/>
          </v:shape>
        </w:pict>
      </w:r>
      <w:r>
        <w:rPr>
          <w:color w:val="333333"/>
        </w:rPr>
        <w:t>集</w:t>
      </w:r>
      <w:r>
        <w:rPr>
          <w:rFonts w:ascii="Arial" w:eastAsia="Arial"/>
          <w:color w:val="333333"/>
        </w:rPr>
        <w:t>To B</w:t>
      </w:r>
      <w:r>
        <w:rPr>
          <w:color w:val="333333"/>
        </w:rPr>
        <w:t>和</w:t>
      </w:r>
      <w:r>
        <w:rPr>
          <w:rFonts w:ascii="Arial" w:eastAsia="Arial"/>
          <w:color w:val="333333"/>
        </w:rPr>
        <w:t>To C</w:t>
      </w:r>
      <w:r>
        <w:rPr>
          <w:color w:val="333333"/>
        </w:rPr>
        <w:t>端为一体，商家和客户均可使用设计简洁，功能完整清晰</w:t>
      </w:r>
    </w:p>
    <w:p>
      <w:pPr>
        <w:pStyle w:val="2"/>
        <w:tabs>
          <w:tab w:val="left" w:pos="471"/>
          <w:tab w:val="left" w:pos="9029"/>
        </w:tabs>
        <w:spacing w:before="65"/>
        <w:ind w:left="0" w:leftChars="0" w:firstLine="0" w:firstLineChars="0"/>
        <w:rPr>
          <w:u w:val="none"/>
        </w:rPr>
      </w:pPr>
      <w:bookmarkStart w:id="78" w:name="总结与收获"/>
      <w:bookmarkEnd w:id="78"/>
      <w:bookmarkStart w:id="79" w:name="_Toc19731"/>
      <w:r>
        <w:rPr>
          <w:rFonts w:hint="eastAsia"/>
          <w:color w:val="333333"/>
          <w:u w:val="single" w:color="EDEDED"/>
          <w:lang w:val="en-US" w:eastAsia="zh-CN"/>
        </w:rPr>
        <w:t>总</w:t>
      </w:r>
      <w:r>
        <w:rPr>
          <w:color w:val="333333"/>
          <w:u w:val="single" w:color="EDEDED"/>
        </w:rPr>
        <w:t>结与收获</w:t>
      </w:r>
      <w:bookmarkEnd w:id="79"/>
      <w:r>
        <w:rPr>
          <w:color w:val="333333"/>
          <w:u w:val="single" w:color="EDEDED"/>
        </w:rPr>
        <w:tab/>
      </w:r>
    </w:p>
    <w:p>
      <w:pPr>
        <w:pStyle w:val="5"/>
        <w:spacing w:before="81" w:line="344" w:lineRule="exact"/>
        <w:ind w:left="535"/>
      </w:pPr>
      <w:r>
        <w:rPr>
          <w:color w:val="333333"/>
        </w:rPr>
        <w:t>从</w:t>
      </w:r>
      <w:r>
        <w:rPr>
          <w:rFonts w:ascii="Arial" w:eastAsia="Arial"/>
          <w:color w:val="333333"/>
        </w:rPr>
        <w:t>5</w:t>
      </w:r>
      <w:r>
        <w:rPr>
          <w:color w:val="333333"/>
        </w:rPr>
        <w:t>月</w:t>
      </w:r>
      <w:r>
        <w:rPr>
          <w:rFonts w:ascii="Arial" w:eastAsia="Arial"/>
          <w:color w:val="333333"/>
        </w:rPr>
        <w:t>18</w:t>
      </w:r>
      <w:r>
        <w:rPr>
          <w:color w:val="333333"/>
        </w:rPr>
        <w:t>日到</w:t>
      </w:r>
      <w:r>
        <w:rPr>
          <w:rFonts w:ascii="Arial" w:eastAsia="Arial"/>
          <w:color w:val="333333"/>
        </w:rPr>
        <w:t>6</w:t>
      </w:r>
      <w:r>
        <w:rPr>
          <w:color w:val="333333"/>
        </w:rPr>
        <w:t>月</w:t>
      </w:r>
      <w:r>
        <w:rPr>
          <w:rFonts w:ascii="Arial" w:eastAsia="Arial"/>
          <w:color w:val="333333"/>
        </w:rPr>
        <w:t>15</w:t>
      </w:r>
      <w:r>
        <w:rPr>
          <w:color w:val="333333"/>
        </w:rPr>
        <w:t>日，将近一个月的时间，完成了这款农产品商城小程序的开发。虽然完成版本比</w:t>
      </w:r>
    </w:p>
    <w:p>
      <w:pPr>
        <w:pStyle w:val="5"/>
        <w:spacing w:line="206" w:lineRule="auto"/>
        <w:ind w:left="130" w:right="174"/>
      </w:pPr>
      <w:r>
        <w:rPr>
          <w:color w:val="333333"/>
        </w:rPr>
        <w:t>较粗糙，还有很多功能和界面设计等待完善，但在开发的过程中，我学习到了很多前端、后端以及交互   的知识，提高了我的开发能力，为今后不被饿死又添加了一项技能。另外一点深有感触，我坚持每周都   花费几天去写代码、写文档，所以才可以使项目的进程有序推进，不至于在</w:t>
      </w:r>
      <w:r>
        <w:rPr>
          <w:rFonts w:ascii="Arial" w:eastAsia="Arial"/>
          <w:color w:val="333333"/>
        </w:rPr>
        <w:t>ddl</w:t>
      </w:r>
      <w:r>
        <w:rPr>
          <w:color w:val="333333"/>
          <w:spacing w:val="-2"/>
        </w:rPr>
        <w:t xml:space="preserve">前不知所措。而每次的迭   </w:t>
      </w:r>
      <w:r>
        <w:rPr>
          <w:color w:val="333333"/>
        </w:rPr>
        <w:t xml:space="preserve">代过程中，都会看到自己的项目宛如一个进度条慢慢加载满，庞大的项目也是如此慢慢完成的，伟大的   </w:t>
      </w:r>
      <w:r>
        <w:rPr>
          <w:color w:val="333333"/>
          <w:w w:val="105"/>
        </w:rPr>
        <w:t>成就起始于每一天、每一点的进步。</w:t>
      </w:r>
    </w:p>
    <w:p>
      <w:pPr>
        <w:pStyle w:val="5"/>
        <w:spacing w:before="101"/>
        <w:ind w:left="535"/>
      </w:pPr>
      <w:r>
        <w:rPr>
          <w:color w:val="333333"/>
          <w:w w:val="105"/>
        </w:rPr>
        <w:t>非常感谢师老师的帮助，两位助教也十分辛苦。总之，完结撒花！</w:t>
      </w:r>
    </w:p>
    <w:sectPr>
      <w:pgSz w:w="11900" w:h="16840"/>
      <w:pgMar w:top="560" w:right="1340" w:bottom="280" w:left="1380"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Lucida Console">
    <w:panose1 w:val="020B0609040504020204"/>
    <w:charset w:val="00"/>
    <w:family w:val="modern"/>
    <w:pitch w:val="default"/>
    <w:sig w:usb0="8000028F" w:usb1="00001800" w:usb2="00000000" w:usb3="00000000" w:csb0="0000001F" w:csb1="D7D7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Century Gothic">
    <w:panose1 w:val="020B0502020202020204"/>
    <w:charset w:val="00"/>
    <w:family w:val="swiss"/>
    <w:pitch w:val="default"/>
    <w:sig w:usb0="00000287" w:usb1="00000000" w:usb2="00000000" w:usb3="00000000" w:csb0="2000009F" w:csb1="DFD70000"/>
  </w:font>
  <w:font w:name="新宋体">
    <w:panose1 w:val="02010609030101010101"/>
    <w:charset w:val="86"/>
    <w:family w:val="modern"/>
    <w:pitch w:val="default"/>
    <w:sig w:usb0="00000283" w:usb1="288F0000" w:usb2="00000006" w:usb3="00000000" w:csb0="00040001" w:csb1="00000000"/>
  </w:font>
  <w:font w:name="汉仪雅酷黑 75W">
    <w:altName w:val="黑体"/>
    <w:panose1 w:val="020B0804020202020204"/>
    <w:charset w:val="86"/>
    <w:family w:val="auto"/>
    <w:pitch w:val="default"/>
    <w:sig w:usb0="00000000" w:usb1="00000000" w:usb2="00000016" w:usb3="00000000" w:csb0="2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w:pict>
        <v:shape id="_x0000_s2049" o:spid="_x0000_s2049" o:spt="202" type="#_x0000_t202" style="position:absolute;left:0pt;margin-top:0pt;height:144pt;width:144pt;mso-position-horizontal:center;mso-position-horizontal-relative:margin;mso-wrap-style:none;z-index:251685888;mso-width-relative:page;mso-height-relative:page;" filled="f" stroked="f" coordsize="21600,21600">
          <v:path/>
          <v:fill on="f" focussize="0,0"/>
          <v:stroke on="f"/>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294" w:hanging="165"/>
        <w:jc w:val="left"/>
      </w:pPr>
      <w:rPr>
        <w:rFonts w:hint="default"/>
        <w:w w:val="103"/>
        <w:lang w:val="zh-CN" w:eastAsia="zh-CN" w:bidi="zh-CN"/>
      </w:rPr>
    </w:lvl>
    <w:lvl w:ilvl="1" w:tentative="0">
      <w:start w:val="0"/>
      <w:numFmt w:val="bullet"/>
      <w:lvlText w:val="•"/>
      <w:lvlJc w:val="left"/>
      <w:pPr>
        <w:ind w:left="1187" w:hanging="165"/>
      </w:pPr>
      <w:rPr>
        <w:rFonts w:hint="default"/>
        <w:lang w:val="zh-CN" w:eastAsia="zh-CN" w:bidi="zh-CN"/>
      </w:rPr>
    </w:lvl>
    <w:lvl w:ilvl="2" w:tentative="0">
      <w:start w:val="0"/>
      <w:numFmt w:val="bullet"/>
      <w:lvlText w:val="•"/>
      <w:lvlJc w:val="left"/>
      <w:pPr>
        <w:ind w:left="2075" w:hanging="165"/>
      </w:pPr>
      <w:rPr>
        <w:rFonts w:hint="default"/>
        <w:lang w:val="zh-CN" w:eastAsia="zh-CN" w:bidi="zh-CN"/>
      </w:rPr>
    </w:lvl>
    <w:lvl w:ilvl="3" w:tentative="0">
      <w:start w:val="0"/>
      <w:numFmt w:val="bullet"/>
      <w:lvlText w:val="•"/>
      <w:lvlJc w:val="left"/>
      <w:pPr>
        <w:ind w:left="2963" w:hanging="165"/>
      </w:pPr>
      <w:rPr>
        <w:rFonts w:hint="default"/>
        <w:lang w:val="zh-CN" w:eastAsia="zh-CN" w:bidi="zh-CN"/>
      </w:rPr>
    </w:lvl>
    <w:lvl w:ilvl="4" w:tentative="0">
      <w:start w:val="0"/>
      <w:numFmt w:val="bullet"/>
      <w:lvlText w:val="•"/>
      <w:lvlJc w:val="left"/>
      <w:pPr>
        <w:ind w:left="3851" w:hanging="165"/>
      </w:pPr>
      <w:rPr>
        <w:rFonts w:hint="default"/>
        <w:lang w:val="zh-CN" w:eastAsia="zh-CN" w:bidi="zh-CN"/>
      </w:rPr>
    </w:lvl>
    <w:lvl w:ilvl="5" w:tentative="0">
      <w:start w:val="0"/>
      <w:numFmt w:val="bullet"/>
      <w:lvlText w:val="•"/>
      <w:lvlJc w:val="left"/>
      <w:pPr>
        <w:ind w:left="4739" w:hanging="165"/>
      </w:pPr>
      <w:rPr>
        <w:rFonts w:hint="default"/>
        <w:lang w:val="zh-CN" w:eastAsia="zh-CN" w:bidi="zh-CN"/>
      </w:rPr>
    </w:lvl>
    <w:lvl w:ilvl="6" w:tentative="0">
      <w:start w:val="0"/>
      <w:numFmt w:val="bullet"/>
      <w:lvlText w:val="•"/>
      <w:lvlJc w:val="left"/>
      <w:pPr>
        <w:ind w:left="5627" w:hanging="165"/>
      </w:pPr>
      <w:rPr>
        <w:rFonts w:hint="default"/>
        <w:lang w:val="zh-CN" w:eastAsia="zh-CN" w:bidi="zh-CN"/>
      </w:rPr>
    </w:lvl>
    <w:lvl w:ilvl="7" w:tentative="0">
      <w:start w:val="0"/>
      <w:numFmt w:val="bullet"/>
      <w:lvlText w:val="•"/>
      <w:lvlJc w:val="left"/>
      <w:pPr>
        <w:ind w:left="6515" w:hanging="165"/>
      </w:pPr>
      <w:rPr>
        <w:rFonts w:hint="default"/>
        <w:lang w:val="zh-CN" w:eastAsia="zh-CN" w:bidi="zh-CN"/>
      </w:rPr>
    </w:lvl>
    <w:lvl w:ilvl="8" w:tentative="0">
      <w:start w:val="0"/>
      <w:numFmt w:val="bullet"/>
      <w:lvlText w:val="•"/>
      <w:lvlJc w:val="left"/>
      <w:pPr>
        <w:ind w:left="7403" w:hanging="165"/>
      </w:pPr>
      <w:rPr>
        <w:rFonts w:hint="default"/>
        <w:lang w:val="zh-CN" w:eastAsia="zh-CN" w:bidi="zh-CN"/>
      </w:rPr>
    </w:lvl>
  </w:abstractNum>
  <w:abstractNum w:abstractNumId="1">
    <w:nsid w:val="BF205925"/>
    <w:multiLevelType w:val="multilevel"/>
    <w:tmpl w:val="BF205925"/>
    <w:lvl w:ilvl="0" w:tentative="0">
      <w:start w:val="1"/>
      <w:numFmt w:val="decimal"/>
      <w:lvlText w:val="%1."/>
      <w:lvlJc w:val="left"/>
      <w:pPr>
        <w:ind w:left="294" w:hanging="165"/>
        <w:jc w:val="left"/>
      </w:pPr>
      <w:rPr>
        <w:rFonts w:hint="default" w:ascii="Arial" w:hAnsi="Arial" w:eastAsia="Arial" w:cs="Arial"/>
        <w:color w:val="333333"/>
        <w:w w:val="103"/>
        <w:sz w:val="17"/>
        <w:szCs w:val="17"/>
        <w:lang w:val="zh-CN" w:eastAsia="zh-CN" w:bidi="zh-CN"/>
      </w:rPr>
    </w:lvl>
    <w:lvl w:ilvl="1" w:tentative="0">
      <w:start w:val="0"/>
      <w:numFmt w:val="bullet"/>
      <w:lvlText w:val="•"/>
      <w:lvlJc w:val="left"/>
      <w:pPr>
        <w:ind w:left="1187" w:hanging="165"/>
      </w:pPr>
      <w:rPr>
        <w:rFonts w:hint="default"/>
        <w:lang w:val="zh-CN" w:eastAsia="zh-CN" w:bidi="zh-CN"/>
      </w:rPr>
    </w:lvl>
    <w:lvl w:ilvl="2" w:tentative="0">
      <w:start w:val="0"/>
      <w:numFmt w:val="bullet"/>
      <w:lvlText w:val="•"/>
      <w:lvlJc w:val="left"/>
      <w:pPr>
        <w:ind w:left="2075" w:hanging="165"/>
      </w:pPr>
      <w:rPr>
        <w:rFonts w:hint="default"/>
        <w:lang w:val="zh-CN" w:eastAsia="zh-CN" w:bidi="zh-CN"/>
      </w:rPr>
    </w:lvl>
    <w:lvl w:ilvl="3" w:tentative="0">
      <w:start w:val="0"/>
      <w:numFmt w:val="bullet"/>
      <w:lvlText w:val="•"/>
      <w:lvlJc w:val="left"/>
      <w:pPr>
        <w:ind w:left="2963" w:hanging="165"/>
      </w:pPr>
      <w:rPr>
        <w:rFonts w:hint="default"/>
        <w:lang w:val="zh-CN" w:eastAsia="zh-CN" w:bidi="zh-CN"/>
      </w:rPr>
    </w:lvl>
    <w:lvl w:ilvl="4" w:tentative="0">
      <w:start w:val="0"/>
      <w:numFmt w:val="bullet"/>
      <w:lvlText w:val="•"/>
      <w:lvlJc w:val="left"/>
      <w:pPr>
        <w:ind w:left="3851" w:hanging="165"/>
      </w:pPr>
      <w:rPr>
        <w:rFonts w:hint="default"/>
        <w:lang w:val="zh-CN" w:eastAsia="zh-CN" w:bidi="zh-CN"/>
      </w:rPr>
    </w:lvl>
    <w:lvl w:ilvl="5" w:tentative="0">
      <w:start w:val="0"/>
      <w:numFmt w:val="bullet"/>
      <w:lvlText w:val="•"/>
      <w:lvlJc w:val="left"/>
      <w:pPr>
        <w:ind w:left="4739" w:hanging="165"/>
      </w:pPr>
      <w:rPr>
        <w:rFonts w:hint="default"/>
        <w:lang w:val="zh-CN" w:eastAsia="zh-CN" w:bidi="zh-CN"/>
      </w:rPr>
    </w:lvl>
    <w:lvl w:ilvl="6" w:tentative="0">
      <w:start w:val="0"/>
      <w:numFmt w:val="bullet"/>
      <w:lvlText w:val="•"/>
      <w:lvlJc w:val="left"/>
      <w:pPr>
        <w:ind w:left="5627" w:hanging="165"/>
      </w:pPr>
      <w:rPr>
        <w:rFonts w:hint="default"/>
        <w:lang w:val="zh-CN" w:eastAsia="zh-CN" w:bidi="zh-CN"/>
      </w:rPr>
    </w:lvl>
    <w:lvl w:ilvl="7" w:tentative="0">
      <w:start w:val="0"/>
      <w:numFmt w:val="bullet"/>
      <w:lvlText w:val="•"/>
      <w:lvlJc w:val="left"/>
      <w:pPr>
        <w:ind w:left="6515" w:hanging="165"/>
      </w:pPr>
      <w:rPr>
        <w:rFonts w:hint="default"/>
        <w:lang w:val="zh-CN" w:eastAsia="zh-CN" w:bidi="zh-CN"/>
      </w:rPr>
    </w:lvl>
    <w:lvl w:ilvl="8" w:tentative="0">
      <w:start w:val="0"/>
      <w:numFmt w:val="bullet"/>
      <w:lvlText w:val="•"/>
      <w:lvlJc w:val="left"/>
      <w:pPr>
        <w:ind w:left="7403" w:hanging="165"/>
      </w:pPr>
      <w:rPr>
        <w:rFonts w:hint="default"/>
        <w:lang w:val="zh-CN" w:eastAsia="zh-CN" w:bidi="zh-CN"/>
      </w:rPr>
    </w:lvl>
  </w:abstractNum>
  <w:abstractNum w:abstractNumId="2">
    <w:nsid w:val="CF092B84"/>
    <w:multiLevelType w:val="multilevel"/>
    <w:tmpl w:val="CF092B84"/>
    <w:lvl w:ilvl="0" w:tentative="0">
      <w:start w:val="1"/>
      <w:numFmt w:val="decimal"/>
      <w:lvlText w:val="%1."/>
      <w:lvlJc w:val="left"/>
      <w:pPr>
        <w:ind w:left="294" w:hanging="165"/>
        <w:jc w:val="left"/>
      </w:pPr>
      <w:rPr>
        <w:rFonts w:hint="default" w:ascii="Arial" w:hAnsi="Arial" w:eastAsia="Arial" w:cs="Arial"/>
        <w:color w:val="333333"/>
        <w:w w:val="103"/>
        <w:sz w:val="17"/>
        <w:szCs w:val="17"/>
        <w:lang w:val="zh-CN" w:eastAsia="zh-CN" w:bidi="zh-CN"/>
      </w:rPr>
    </w:lvl>
    <w:lvl w:ilvl="1" w:tentative="0">
      <w:start w:val="0"/>
      <w:numFmt w:val="bullet"/>
      <w:lvlText w:val="•"/>
      <w:lvlJc w:val="left"/>
      <w:pPr>
        <w:ind w:left="1187" w:hanging="165"/>
      </w:pPr>
      <w:rPr>
        <w:rFonts w:hint="default"/>
        <w:lang w:val="zh-CN" w:eastAsia="zh-CN" w:bidi="zh-CN"/>
      </w:rPr>
    </w:lvl>
    <w:lvl w:ilvl="2" w:tentative="0">
      <w:start w:val="0"/>
      <w:numFmt w:val="bullet"/>
      <w:lvlText w:val="•"/>
      <w:lvlJc w:val="left"/>
      <w:pPr>
        <w:ind w:left="2075" w:hanging="165"/>
      </w:pPr>
      <w:rPr>
        <w:rFonts w:hint="default"/>
        <w:lang w:val="zh-CN" w:eastAsia="zh-CN" w:bidi="zh-CN"/>
      </w:rPr>
    </w:lvl>
    <w:lvl w:ilvl="3" w:tentative="0">
      <w:start w:val="0"/>
      <w:numFmt w:val="bullet"/>
      <w:lvlText w:val="•"/>
      <w:lvlJc w:val="left"/>
      <w:pPr>
        <w:ind w:left="2963" w:hanging="165"/>
      </w:pPr>
      <w:rPr>
        <w:rFonts w:hint="default"/>
        <w:lang w:val="zh-CN" w:eastAsia="zh-CN" w:bidi="zh-CN"/>
      </w:rPr>
    </w:lvl>
    <w:lvl w:ilvl="4" w:tentative="0">
      <w:start w:val="0"/>
      <w:numFmt w:val="bullet"/>
      <w:lvlText w:val="•"/>
      <w:lvlJc w:val="left"/>
      <w:pPr>
        <w:ind w:left="3851" w:hanging="165"/>
      </w:pPr>
      <w:rPr>
        <w:rFonts w:hint="default"/>
        <w:lang w:val="zh-CN" w:eastAsia="zh-CN" w:bidi="zh-CN"/>
      </w:rPr>
    </w:lvl>
    <w:lvl w:ilvl="5" w:tentative="0">
      <w:start w:val="0"/>
      <w:numFmt w:val="bullet"/>
      <w:lvlText w:val="•"/>
      <w:lvlJc w:val="left"/>
      <w:pPr>
        <w:ind w:left="4739" w:hanging="165"/>
      </w:pPr>
      <w:rPr>
        <w:rFonts w:hint="default"/>
        <w:lang w:val="zh-CN" w:eastAsia="zh-CN" w:bidi="zh-CN"/>
      </w:rPr>
    </w:lvl>
    <w:lvl w:ilvl="6" w:tentative="0">
      <w:start w:val="0"/>
      <w:numFmt w:val="bullet"/>
      <w:lvlText w:val="•"/>
      <w:lvlJc w:val="left"/>
      <w:pPr>
        <w:ind w:left="5627" w:hanging="165"/>
      </w:pPr>
      <w:rPr>
        <w:rFonts w:hint="default"/>
        <w:lang w:val="zh-CN" w:eastAsia="zh-CN" w:bidi="zh-CN"/>
      </w:rPr>
    </w:lvl>
    <w:lvl w:ilvl="7" w:tentative="0">
      <w:start w:val="0"/>
      <w:numFmt w:val="bullet"/>
      <w:lvlText w:val="•"/>
      <w:lvlJc w:val="left"/>
      <w:pPr>
        <w:ind w:left="6515" w:hanging="165"/>
      </w:pPr>
      <w:rPr>
        <w:rFonts w:hint="default"/>
        <w:lang w:val="zh-CN" w:eastAsia="zh-CN" w:bidi="zh-CN"/>
      </w:rPr>
    </w:lvl>
    <w:lvl w:ilvl="8" w:tentative="0">
      <w:start w:val="0"/>
      <w:numFmt w:val="bullet"/>
      <w:lvlText w:val="•"/>
      <w:lvlJc w:val="left"/>
      <w:pPr>
        <w:ind w:left="7403" w:hanging="165"/>
      </w:pPr>
      <w:rPr>
        <w:rFonts w:hint="default"/>
        <w:lang w:val="zh-CN" w:eastAsia="zh-CN" w:bidi="zh-CN"/>
      </w:rPr>
    </w:lvl>
  </w:abstractNum>
  <w:abstractNum w:abstractNumId="3">
    <w:nsid w:val="0053208E"/>
    <w:multiLevelType w:val="multilevel"/>
    <w:tmpl w:val="0053208E"/>
    <w:lvl w:ilvl="0" w:tentative="0">
      <w:start w:val="1"/>
      <w:numFmt w:val="decimal"/>
      <w:lvlText w:val="%1."/>
      <w:lvlJc w:val="left"/>
      <w:pPr>
        <w:ind w:left="381" w:hanging="252"/>
        <w:jc w:val="left"/>
      </w:pPr>
      <w:rPr>
        <w:rFonts w:hint="default" w:ascii="Century Gothic" w:hAnsi="Century Gothic" w:eastAsia="Century Gothic" w:cs="Century Gothic"/>
        <w:b/>
        <w:bCs/>
        <w:color w:val="333333"/>
        <w:w w:val="102"/>
        <w:sz w:val="27"/>
        <w:szCs w:val="27"/>
        <w:lang w:val="zh-CN" w:eastAsia="zh-CN" w:bidi="zh-CN"/>
      </w:rPr>
    </w:lvl>
    <w:lvl w:ilvl="1" w:tentative="0">
      <w:start w:val="0"/>
      <w:numFmt w:val="bullet"/>
      <w:lvlText w:val="•"/>
      <w:lvlJc w:val="left"/>
      <w:pPr>
        <w:ind w:left="1259" w:hanging="252"/>
      </w:pPr>
      <w:rPr>
        <w:rFonts w:hint="default"/>
        <w:lang w:val="zh-CN" w:eastAsia="zh-CN" w:bidi="zh-CN"/>
      </w:rPr>
    </w:lvl>
    <w:lvl w:ilvl="2" w:tentative="0">
      <w:start w:val="0"/>
      <w:numFmt w:val="bullet"/>
      <w:lvlText w:val="•"/>
      <w:lvlJc w:val="left"/>
      <w:pPr>
        <w:ind w:left="2139" w:hanging="252"/>
      </w:pPr>
      <w:rPr>
        <w:rFonts w:hint="default"/>
        <w:lang w:val="zh-CN" w:eastAsia="zh-CN" w:bidi="zh-CN"/>
      </w:rPr>
    </w:lvl>
    <w:lvl w:ilvl="3" w:tentative="0">
      <w:start w:val="0"/>
      <w:numFmt w:val="bullet"/>
      <w:lvlText w:val="•"/>
      <w:lvlJc w:val="left"/>
      <w:pPr>
        <w:ind w:left="3019" w:hanging="252"/>
      </w:pPr>
      <w:rPr>
        <w:rFonts w:hint="default"/>
        <w:lang w:val="zh-CN" w:eastAsia="zh-CN" w:bidi="zh-CN"/>
      </w:rPr>
    </w:lvl>
    <w:lvl w:ilvl="4" w:tentative="0">
      <w:start w:val="0"/>
      <w:numFmt w:val="bullet"/>
      <w:lvlText w:val="•"/>
      <w:lvlJc w:val="left"/>
      <w:pPr>
        <w:ind w:left="3899" w:hanging="252"/>
      </w:pPr>
      <w:rPr>
        <w:rFonts w:hint="default"/>
        <w:lang w:val="zh-CN" w:eastAsia="zh-CN" w:bidi="zh-CN"/>
      </w:rPr>
    </w:lvl>
    <w:lvl w:ilvl="5" w:tentative="0">
      <w:start w:val="0"/>
      <w:numFmt w:val="bullet"/>
      <w:lvlText w:val="•"/>
      <w:lvlJc w:val="left"/>
      <w:pPr>
        <w:ind w:left="4779" w:hanging="252"/>
      </w:pPr>
      <w:rPr>
        <w:rFonts w:hint="default"/>
        <w:lang w:val="zh-CN" w:eastAsia="zh-CN" w:bidi="zh-CN"/>
      </w:rPr>
    </w:lvl>
    <w:lvl w:ilvl="6" w:tentative="0">
      <w:start w:val="0"/>
      <w:numFmt w:val="bullet"/>
      <w:lvlText w:val="•"/>
      <w:lvlJc w:val="left"/>
      <w:pPr>
        <w:ind w:left="5659" w:hanging="252"/>
      </w:pPr>
      <w:rPr>
        <w:rFonts w:hint="default"/>
        <w:lang w:val="zh-CN" w:eastAsia="zh-CN" w:bidi="zh-CN"/>
      </w:rPr>
    </w:lvl>
    <w:lvl w:ilvl="7" w:tentative="0">
      <w:start w:val="0"/>
      <w:numFmt w:val="bullet"/>
      <w:lvlText w:val="•"/>
      <w:lvlJc w:val="left"/>
      <w:pPr>
        <w:ind w:left="6539" w:hanging="252"/>
      </w:pPr>
      <w:rPr>
        <w:rFonts w:hint="default"/>
        <w:lang w:val="zh-CN" w:eastAsia="zh-CN" w:bidi="zh-CN"/>
      </w:rPr>
    </w:lvl>
    <w:lvl w:ilvl="8" w:tentative="0">
      <w:start w:val="0"/>
      <w:numFmt w:val="bullet"/>
      <w:lvlText w:val="•"/>
      <w:lvlJc w:val="left"/>
      <w:pPr>
        <w:ind w:left="7419" w:hanging="252"/>
      </w:pPr>
      <w:rPr>
        <w:rFonts w:hint="default"/>
        <w:lang w:val="zh-CN" w:eastAsia="zh-CN" w:bidi="zh-CN"/>
      </w:rPr>
    </w:lvl>
  </w:abstractNum>
  <w:abstractNum w:abstractNumId="4">
    <w:nsid w:val="03D62ECE"/>
    <w:multiLevelType w:val="multilevel"/>
    <w:tmpl w:val="03D62ECE"/>
    <w:lvl w:ilvl="0" w:tentative="0">
      <w:start w:val="1"/>
      <w:numFmt w:val="decimal"/>
      <w:lvlText w:val="%1."/>
      <w:lvlJc w:val="left"/>
      <w:pPr>
        <w:ind w:left="294" w:hanging="165"/>
        <w:jc w:val="left"/>
      </w:pPr>
      <w:rPr>
        <w:rFonts w:hint="default" w:ascii="Arial" w:hAnsi="Arial" w:eastAsia="Arial" w:cs="Arial"/>
        <w:color w:val="333333"/>
        <w:w w:val="103"/>
        <w:sz w:val="17"/>
        <w:szCs w:val="17"/>
        <w:lang w:val="zh-CN" w:eastAsia="zh-CN" w:bidi="zh-CN"/>
      </w:rPr>
    </w:lvl>
    <w:lvl w:ilvl="1" w:tentative="0">
      <w:start w:val="0"/>
      <w:numFmt w:val="bullet"/>
      <w:lvlText w:val="•"/>
      <w:lvlJc w:val="left"/>
      <w:pPr>
        <w:ind w:left="1187" w:hanging="165"/>
      </w:pPr>
      <w:rPr>
        <w:rFonts w:hint="default"/>
        <w:lang w:val="zh-CN" w:eastAsia="zh-CN" w:bidi="zh-CN"/>
      </w:rPr>
    </w:lvl>
    <w:lvl w:ilvl="2" w:tentative="0">
      <w:start w:val="0"/>
      <w:numFmt w:val="bullet"/>
      <w:lvlText w:val="•"/>
      <w:lvlJc w:val="left"/>
      <w:pPr>
        <w:ind w:left="2075" w:hanging="165"/>
      </w:pPr>
      <w:rPr>
        <w:rFonts w:hint="default"/>
        <w:lang w:val="zh-CN" w:eastAsia="zh-CN" w:bidi="zh-CN"/>
      </w:rPr>
    </w:lvl>
    <w:lvl w:ilvl="3" w:tentative="0">
      <w:start w:val="0"/>
      <w:numFmt w:val="bullet"/>
      <w:lvlText w:val="•"/>
      <w:lvlJc w:val="left"/>
      <w:pPr>
        <w:ind w:left="2963" w:hanging="165"/>
      </w:pPr>
      <w:rPr>
        <w:rFonts w:hint="default"/>
        <w:lang w:val="zh-CN" w:eastAsia="zh-CN" w:bidi="zh-CN"/>
      </w:rPr>
    </w:lvl>
    <w:lvl w:ilvl="4" w:tentative="0">
      <w:start w:val="0"/>
      <w:numFmt w:val="bullet"/>
      <w:lvlText w:val="•"/>
      <w:lvlJc w:val="left"/>
      <w:pPr>
        <w:ind w:left="3851" w:hanging="165"/>
      </w:pPr>
      <w:rPr>
        <w:rFonts w:hint="default"/>
        <w:lang w:val="zh-CN" w:eastAsia="zh-CN" w:bidi="zh-CN"/>
      </w:rPr>
    </w:lvl>
    <w:lvl w:ilvl="5" w:tentative="0">
      <w:start w:val="0"/>
      <w:numFmt w:val="bullet"/>
      <w:lvlText w:val="•"/>
      <w:lvlJc w:val="left"/>
      <w:pPr>
        <w:ind w:left="4739" w:hanging="165"/>
      </w:pPr>
      <w:rPr>
        <w:rFonts w:hint="default"/>
        <w:lang w:val="zh-CN" w:eastAsia="zh-CN" w:bidi="zh-CN"/>
      </w:rPr>
    </w:lvl>
    <w:lvl w:ilvl="6" w:tentative="0">
      <w:start w:val="0"/>
      <w:numFmt w:val="bullet"/>
      <w:lvlText w:val="•"/>
      <w:lvlJc w:val="left"/>
      <w:pPr>
        <w:ind w:left="5627" w:hanging="165"/>
      </w:pPr>
      <w:rPr>
        <w:rFonts w:hint="default"/>
        <w:lang w:val="zh-CN" w:eastAsia="zh-CN" w:bidi="zh-CN"/>
      </w:rPr>
    </w:lvl>
    <w:lvl w:ilvl="7" w:tentative="0">
      <w:start w:val="0"/>
      <w:numFmt w:val="bullet"/>
      <w:lvlText w:val="•"/>
      <w:lvlJc w:val="left"/>
      <w:pPr>
        <w:ind w:left="6515" w:hanging="165"/>
      </w:pPr>
      <w:rPr>
        <w:rFonts w:hint="default"/>
        <w:lang w:val="zh-CN" w:eastAsia="zh-CN" w:bidi="zh-CN"/>
      </w:rPr>
    </w:lvl>
    <w:lvl w:ilvl="8" w:tentative="0">
      <w:start w:val="0"/>
      <w:numFmt w:val="bullet"/>
      <w:lvlText w:val="•"/>
      <w:lvlJc w:val="left"/>
      <w:pPr>
        <w:ind w:left="7403" w:hanging="165"/>
      </w:pPr>
      <w:rPr>
        <w:rFonts w:hint="default"/>
        <w:lang w:val="zh-CN" w:eastAsia="zh-CN" w:bidi="zh-CN"/>
      </w:rPr>
    </w:lvl>
  </w:abstractNum>
  <w:abstractNum w:abstractNumId="5">
    <w:nsid w:val="25B654F3"/>
    <w:multiLevelType w:val="multilevel"/>
    <w:tmpl w:val="25B654F3"/>
    <w:lvl w:ilvl="0" w:tentative="0">
      <w:start w:val="1"/>
      <w:numFmt w:val="decimal"/>
      <w:lvlText w:val="%1."/>
      <w:lvlJc w:val="left"/>
      <w:pPr>
        <w:ind w:left="130" w:hanging="165"/>
        <w:jc w:val="left"/>
      </w:pPr>
      <w:rPr>
        <w:rFonts w:hint="default" w:ascii="Arial" w:hAnsi="Arial" w:eastAsia="Arial" w:cs="Arial"/>
        <w:color w:val="333333"/>
        <w:w w:val="103"/>
        <w:sz w:val="17"/>
        <w:szCs w:val="17"/>
        <w:lang w:val="zh-CN" w:eastAsia="zh-CN" w:bidi="zh-CN"/>
      </w:rPr>
    </w:lvl>
    <w:lvl w:ilvl="1" w:tentative="0">
      <w:start w:val="0"/>
      <w:numFmt w:val="bullet"/>
      <w:lvlText w:val="•"/>
      <w:lvlJc w:val="left"/>
      <w:pPr>
        <w:ind w:left="1043" w:hanging="165"/>
      </w:pPr>
      <w:rPr>
        <w:rFonts w:hint="default"/>
        <w:lang w:val="zh-CN" w:eastAsia="zh-CN" w:bidi="zh-CN"/>
      </w:rPr>
    </w:lvl>
    <w:lvl w:ilvl="2" w:tentative="0">
      <w:start w:val="0"/>
      <w:numFmt w:val="bullet"/>
      <w:lvlText w:val="•"/>
      <w:lvlJc w:val="left"/>
      <w:pPr>
        <w:ind w:left="1947" w:hanging="165"/>
      </w:pPr>
      <w:rPr>
        <w:rFonts w:hint="default"/>
        <w:lang w:val="zh-CN" w:eastAsia="zh-CN" w:bidi="zh-CN"/>
      </w:rPr>
    </w:lvl>
    <w:lvl w:ilvl="3" w:tentative="0">
      <w:start w:val="0"/>
      <w:numFmt w:val="bullet"/>
      <w:lvlText w:val="•"/>
      <w:lvlJc w:val="left"/>
      <w:pPr>
        <w:ind w:left="2851" w:hanging="165"/>
      </w:pPr>
      <w:rPr>
        <w:rFonts w:hint="default"/>
        <w:lang w:val="zh-CN" w:eastAsia="zh-CN" w:bidi="zh-CN"/>
      </w:rPr>
    </w:lvl>
    <w:lvl w:ilvl="4" w:tentative="0">
      <w:start w:val="0"/>
      <w:numFmt w:val="bullet"/>
      <w:lvlText w:val="•"/>
      <w:lvlJc w:val="left"/>
      <w:pPr>
        <w:ind w:left="3755" w:hanging="165"/>
      </w:pPr>
      <w:rPr>
        <w:rFonts w:hint="default"/>
        <w:lang w:val="zh-CN" w:eastAsia="zh-CN" w:bidi="zh-CN"/>
      </w:rPr>
    </w:lvl>
    <w:lvl w:ilvl="5" w:tentative="0">
      <w:start w:val="0"/>
      <w:numFmt w:val="bullet"/>
      <w:lvlText w:val="•"/>
      <w:lvlJc w:val="left"/>
      <w:pPr>
        <w:ind w:left="4659" w:hanging="165"/>
      </w:pPr>
      <w:rPr>
        <w:rFonts w:hint="default"/>
        <w:lang w:val="zh-CN" w:eastAsia="zh-CN" w:bidi="zh-CN"/>
      </w:rPr>
    </w:lvl>
    <w:lvl w:ilvl="6" w:tentative="0">
      <w:start w:val="0"/>
      <w:numFmt w:val="bullet"/>
      <w:lvlText w:val="•"/>
      <w:lvlJc w:val="left"/>
      <w:pPr>
        <w:ind w:left="5563" w:hanging="165"/>
      </w:pPr>
      <w:rPr>
        <w:rFonts w:hint="default"/>
        <w:lang w:val="zh-CN" w:eastAsia="zh-CN" w:bidi="zh-CN"/>
      </w:rPr>
    </w:lvl>
    <w:lvl w:ilvl="7" w:tentative="0">
      <w:start w:val="0"/>
      <w:numFmt w:val="bullet"/>
      <w:lvlText w:val="•"/>
      <w:lvlJc w:val="left"/>
      <w:pPr>
        <w:ind w:left="6467" w:hanging="165"/>
      </w:pPr>
      <w:rPr>
        <w:rFonts w:hint="default"/>
        <w:lang w:val="zh-CN" w:eastAsia="zh-CN" w:bidi="zh-CN"/>
      </w:rPr>
    </w:lvl>
    <w:lvl w:ilvl="8" w:tentative="0">
      <w:start w:val="0"/>
      <w:numFmt w:val="bullet"/>
      <w:lvlText w:val="•"/>
      <w:lvlJc w:val="left"/>
      <w:pPr>
        <w:ind w:left="7371" w:hanging="165"/>
      </w:pPr>
      <w:rPr>
        <w:rFonts w:hint="default"/>
        <w:lang w:val="zh-CN" w:eastAsia="zh-CN" w:bidi="zh-CN"/>
      </w:rPr>
    </w:lvl>
  </w:abstractNum>
  <w:abstractNum w:abstractNumId="6">
    <w:nsid w:val="59ADCABA"/>
    <w:multiLevelType w:val="multilevel"/>
    <w:tmpl w:val="59ADCABA"/>
    <w:lvl w:ilvl="0" w:tentative="0">
      <w:start w:val="1"/>
      <w:numFmt w:val="decimal"/>
      <w:lvlText w:val="%1."/>
      <w:lvlJc w:val="left"/>
      <w:pPr>
        <w:ind w:left="130" w:hanging="165"/>
        <w:jc w:val="left"/>
      </w:pPr>
      <w:rPr>
        <w:rFonts w:hint="default" w:ascii="Arial" w:hAnsi="Arial" w:eastAsia="Arial" w:cs="Arial"/>
        <w:color w:val="333333"/>
        <w:w w:val="103"/>
        <w:sz w:val="17"/>
        <w:szCs w:val="17"/>
        <w:lang w:val="zh-CN" w:eastAsia="zh-CN" w:bidi="zh-CN"/>
      </w:rPr>
    </w:lvl>
    <w:lvl w:ilvl="1" w:tentative="0">
      <w:start w:val="0"/>
      <w:numFmt w:val="bullet"/>
      <w:lvlText w:val="•"/>
      <w:lvlJc w:val="left"/>
      <w:pPr>
        <w:ind w:left="1043" w:hanging="165"/>
      </w:pPr>
      <w:rPr>
        <w:rFonts w:hint="default"/>
        <w:lang w:val="zh-CN" w:eastAsia="zh-CN" w:bidi="zh-CN"/>
      </w:rPr>
    </w:lvl>
    <w:lvl w:ilvl="2" w:tentative="0">
      <w:start w:val="0"/>
      <w:numFmt w:val="bullet"/>
      <w:lvlText w:val="•"/>
      <w:lvlJc w:val="left"/>
      <w:pPr>
        <w:ind w:left="1947" w:hanging="165"/>
      </w:pPr>
      <w:rPr>
        <w:rFonts w:hint="default"/>
        <w:lang w:val="zh-CN" w:eastAsia="zh-CN" w:bidi="zh-CN"/>
      </w:rPr>
    </w:lvl>
    <w:lvl w:ilvl="3" w:tentative="0">
      <w:start w:val="0"/>
      <w:numFmt w:val="bullet"/>
      <w:lvlText w:val="•"/>
      <w:lvlJc w:val="left"/>
      <w:pPr>
        <w:ind w:left="2851" w:hanging="165"/>
      </w:pPr>
      <w:rPr>
        <w:rFonts w:hint="default"/>
        <w:lang w:val="zh-CN" w:eastAsia="zh-CN" w:bidi="zh-CN"/>
      </w:rPr>
    </w:lvl>
    <w:lvl w:ilvl="4" w:tentative="0">
      <w:start w:val="0"/>
      <w:numFmt w:val="bullet"/>
      <w:lvlText w:val="•"/>
      <w:lvlJc w:val="left"/>
      <w:pPr>
        <w:ind w:left="3755" w:hanging="165"/>
      </w:pPr>
      <w:rPr>
        <w:rFonts w:hint="default"/>
        <w:lang w:val="zh-CN" w:eastAsia="zh-CN" w:bidi="zh-CN"/>
      </w:rPr>
    </w:lvl>
    <w:lvl w:ilvl="5" w:tentative="0">
      <w:start w:val="0"/>
      <w:numFmt w:val="bullet"/>
      <w:lvlText w:val="•"/>
      <w:lvlJc w:val="left"/>
      <w:pPr>
        <w:ind w:left="4659" w:hanging="165"/>
      </w:pPr>
      <w:rPr>
        <w:rFonts w:hint="default"/>
        <w:lang w:val="zh-CN" w:eastAsia="zh-CN" w:bidi="zh-CN"/>
      </w:rPr>
    </w:lvl>
    <w:lvl w:ilvl="6" w:tentative="0">
      <w:start w:val="0"/>
      <w:numFmt w:val="bullet"/>
      <w:lvlText w:val="•"/>
      <w:lvlJc w:val="left"/>
      <w:pPr>
        <w:ind w:left="5563" w:hanging="165"/>
      </w:pPr>
      <w:rPr>
        <w:rFonts w:hint="default"/>
        <w:lang w:val="zh-CN" w:eastAsia="zh-CN" w:bidi="zh-CN"/>
      </w:rPr>
    </w:lvl>
    <w:lvl w:ilvl="7" w:tentative="0">
      <w:start w:val="0"/>
      <w:numFmt w:val="bullet"/>
      <w:lvlText w:val="•"/>
      <w:lvlJc w:val="left"/>
      <w:pPr>
        <w:ind w:left="6467" w:hanging="165"/>
      </w:pPr>
      <w:rPr>
        <w:rFonts w:hint="default"/>
        <w:lang w:val="zh-CN" w:eastAsia="zh-CN" w:bidi="zh-CN"/>
      </w:rPr>
    </w:lvl>
    <w:lvl w:ilvl="8" w:tentative="0">
      <w:start w:val="0"/>
      <w:numFmt w:val="bullet"/>
      <w:lvlText w:val="•"/>
      <w:lvlJc w:val="left"/>
      <w:pPr>
        <w:ind w:left="7371" w:hanging="165"/>
      </w:pPr>
      <w:rPr>
        <w:rFonts w:hint="default"/>
        <w:lang w:val="zh-CN" w:eastAsia="zh-CN" w:bidi="zh-CN"/>
      </w:rPr>
    </w:lvl>
  </w:abstractNum>
  <w:abstractNum w:abstractNumId="7">
    <w:nsid w:val="72183CF9"/>
    <w:multiLevelType w:val="multilevel"/>
    <w:tmpl w:val="72183CF9"/>
    <w:lvl w:ilvl="0" w:tentative="0">
      <w:start w:val="8"/>
      <w:numFmt w:val="decimal"/>
      <w:lvlText w:val="%1."/>
      <w:lvlJc w:val="left"/>
      <w:pPr>
        <w:ind w:left="381" w:hanging="252"/>
        <w:jc w:val="left"/>
      </w:pPr>
      <w:rPr>
        <w:rFonts w:hint="default" w:ascii="Century Gothic" w:hAnsi="Century Gothic" w:eastAsia="Century Gothic" w:cs="Century Gothic"/>
        <w:b/>
        <w:bCs/>
        <w:color w:val="333333"/>
        <w:w w:val="102"/>
        <w:sz w:val="27"/>
        <w:szCs w:val="27"/>
        <w:lang w:val="zh-CN" w:eastAsia="zh-CN" w:bidi="zh-CN"/>
      </w:rPr>
    </w:lvl>
    <w:lvl w:ilvl="1" w:tentative="0">
      <w:start w:val="0"/>
      <w:numFmt w:val="bullet"/>
      <w:lvlText w:val="•"/>
      <w:lvlJc w:val="left"/>
      <w:pPr>
        <w:ind w:left="1259" w:hanging="252"/>
      </w:pPr>
      <w:rPr>
        <w:rFonts w:hint="default"/>
        <w:lang w:val="zh-CN" w:eastAsia="zh-CN" w:bidi="zh-CN"/>
      </w:rPr>
    </w:lvl>
    <w:lvl w:ilvl="2" w:tentative="0">
      <w:start w:val="0"/>
      <w:numFmt w:val="bullet"/>
      <w:lvlText w:val="•"/>
      <w:lvlJc w:val="left"/>
      <w:pPr>
        <w:ind w:left="2139" w:hanging="252"/>
      </w:pPr>
      <w:rPr>
        <w:rFonts w:hint="default"/>
        <w:lang w:val="zh-CN" w:eastAsia="zh-CN" w:bidi="zh-CN"/>
      </w:rPr>
    </w:lvl>
    <w:lvl w:ilvl="3" w:tentative="0">
      <w:start w:val="0"/>
      <w:numFmt w:val="bullet"/>
      <w:lvlText w:val="•"/>
      <w:lvlJc w:val="left"/>
      <w:pPr>
        <w:ind w:left="3019" w:hanging="252"/>
      </w:pPr>
      <w:rPr>
        <w:rFonts w:hint="default"/>
        <w:lang w:val="zh-CN" w:eastAsia="zh-CN" w:bidi="zh-CN"/>
      </w:rPr>
    </w:lvl>
    <w:lvl w:ilvl="4" w:tentative="0">
      <w:start w:val="0"/>
      <w:numFmt w:val="bullet"/>
      <w:lvlText w:val="•"/>
      <w:lvlJc w:val="left"/>
      <w:pPr>
        <w:ind w:left="3899" w:hanging="252"/>
      </w:pPr>
      <w:rPr>
        <w:rFonts w:hint="default"/>
        <w:lang w:val="zh-CN" w:eastAsia="zh-CN" w:bidi="zh-CN"/>
      </w:rPr>
    </w:lvl>
    <w:lvl w:ilvl="5" w:tentative="0">
      <w:start w:val="0"/>
      <w:numFmt w:val="bullet"/>
      <w:lvlText w:val="•"/>
      <w:lvlJc w:val="left"/>
      <w:pPr>
        <w:ind w:left="4779" w:hanging="252"/>
      </w:pPr>
      <w:rPr>
        <w:rFonts w:hint="default"/>
        <w:lang w:val="zh-CN" w:eastAsia="zh-CN" w:bidi="zh-CN"/>
      </w:rPr>
    </w:lvl>
    <w:lvl w:ilvl="6" w:tentative="0">
      <w:start w:val="0"/>
      <w:numFmt w:val="bullet"/>
      <w:lvlText w:val="•"/>
      <w:lvlJc w:val="left"/>
      <w:pPr>
        <w:ind w:left="5659" w:hanging="252"/>
      </w:pPr>
      <w:rPr>
        <w:rFonts w:hint="default"/>
        <w:lang w:val="zh-CN" w:eastAsia="zh-CN" w:bidi="zh-CN"/>
      </w:rPr>
    </w:lvl>
    <w:lvl w:ilvl="7" w:tentative="0">
      <w:start w:val="0"/>
      <w:numFmt w:val="bullet"/>
      <w:lvlText w:val="•"/>
      <w:lvlJc w:val="left"/>
      <w:pPr>
        <w:ind w:left="6539" w:hanging="252"/>
      </w:pPr>
      <w:rPr>
        <w:rFonts w:hint="default"/>
        <w:lang w:val="zh-CN" w:eastAsia="zh-CN" w:bidi="zh-CN"/>
      </w:rPr>
    </w:lvl>
    <w:lvl w:ilvl="8" w:tentative="0">
      <w:start w:val="0"/>
      <w:numFmt w:val="bullet"/>
      <w:lvlText w:val="•"/>
      <w:lvlJc w:val="left"/>
      <w:pPr>
        <w:ind w:left="7419" w:hanging="252"/>
      </w:pPr>
      <w:rPr>
        <w:rFonts w:hint="default"/>
        <w:lang w:val="zh-CN" w:eastAsia="zh-CN" w:bidi="zh-CN"/>
      </w:r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useFELayout/>
    <w:compatSetting w:name="compatibilityMode" w:uri="http://schemas.microsoft.com/office/word" w:val="12"/>
  </w:compat>
  <w:docVars>
    <w:docVar w:name="commondata" w:val="eyJoZGlkIjoiODNmNDE4ZDk5ZmNlYmU3NTk3NDJjOTljNmM2ZDA3YTYifQ=="/>
  </w:docVars>
  <w:rsids>
    <w:rsidRoot w:val="00000000"/>
    <w:rsid w:val="48DA27FA"/>
    <w:rsid w:val="48E9608E"/>
    <w:rsid w:val="5B5825C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before="0" w:after="0" w:line="240" w:lineRule="auto"/>
      <w:ind w:left="0" w:right="0"/>
      <w:jc w:val="left"/>
    </w:pPr>
    <w:rPr>
      <w:rFonts w:ascii="Lucida Console" w:hAnsi="Lucida Console" w:eastAsia="Lucida Console" w:cs="Lucida Console"/>
      <w:sz w:val="22"/>
      <w:szCs w:val="22"/>
      <w:lang w:val="zh-CN" w:eastAsia="zh-CN" w:bidi="zh-CN"/>
    </w:rPr>
  </w:style>
  <w:style w:type="paragraph" w:styleId="2">
    <w:name w:val="heading 1"/>
    <w:basedOn w:val="1"/>
    <w:next w:val="1"/>
    <w:qFormat/>
    <w:uiPriority w:val="0"/>
    <w:pPr>
      <w:spacing w:before="13"/>
      <w:ind w:left="130"/>
      <w:outlineLvl w:val="1"/>
    </w:pPr>
    <w:rPr>
      <w:rFonts w:ascii="微软雅黑" w:hAnsi="微软雅黑" w:eastAsia="微软雅黑" w:cs="微软雅黑"/>
      <w:b/>
      <w:bCs/>
      <w:sz w:val="34"/>
      <w:szCs w:val="34"/>
      <w:u w:val="single" w:color="000000"/>
      <w:lang w:val="zh-CN" w:eastAsia="zh-CN" w:bidi="zh-CN"/>
    </w:rPr>
  </w:style>
  <w:style w:type="paragraph" w:styleId="3">
    <w:name w:val="heading 2"/>
    <w:basedOn w:val="1"/>
    <w:next w:val="1"/>
    <w:semiHidden/>
    <w:unhideWhenUsed/>
    <w:qFormat/>
    <w:uiPriority w:val="0"/>
    <w:pPr>
      <w:spacing w:before="30"/>
      <w:ind w:left="130" w:hanging="252"/>
      <w:outlineLvl w:val="2"/>
    </w:pPr>
    <w:rPr>
      <w:rFonts w:ascii="微软雅黑" w:hAnsi="微软雅黑" w:eastAsia="微软雅黑" w:cs="微软雅黑"/>
      <w:b/>
      <w:bCs/>
      <w:sz w:val="29"/>
      <w:szCs w:val="29"/>
      <w:lang w:val="zh-CN" w:eastAsia="zh-CN" w:bidi="zh-CN"/>
    </w:rPr>
  </w:style>
  <w:style w:type="paragraph" w:styleId="4">
    <w:name w:val="heading 3"/>
    <w:basedOn w:val="1"/>
    <w:next w:val="1"/>
    <w:semiHidden/>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5">
    <w:name w:val="Body Text"/>
    <w:basedOn w:val="1"/>
    <w:uiPriority w:val="0"/>
    <w:rPr>
      <w:rFonts w:ascii="微软雅黑" w:hAnsi="微软雅黑" w:eastAsia="微软雅黑" w:cs="微软雅黑"/>
      <w:sz w:val="19"/>
      <w:szCs w:val="19"/>
      <w:lang w:val="zh-CN" w:eastAsia="zh-CN" w:bidi="zh-CN"/>
    </w:r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2"/>
    <w:basedOn w:val="1"/>
    <w:next w:val="1"/>
    <w:uiPriority w:val="0"/>
    <w:pPr>
      <w:ind w:left="420" w:leftChars="200"/>
    </w:pPr>
  </w:style>
  <w:style w:type="table" w:customStyle="1" w:styleId="12">
    <w:name w:val="Table Normal"/>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spacing w:before="30"/>
      <w:ind w:left="130"/>
    </w:pPr>
    <w:rPr>
      <w:rFonts w:ascii="微软雅黑" w:hAnsi="微软雅黑" w:eastAsia="微软雅黑" w:cs="微软雅黑"/>
      <w:lang w:val="zh-CN" w:eastAsia="zh-CN" w:bidi="zh-CN"/>
    </w:rPr>
  </w:style>
  <w:style w:type="paragraph" w:customStyle="1" w:styleId="14">
    <w:name w:val="Table Paragraph"/>
    <w:basedOn w:val="1"/>
    <w:qFormat/>
    <w:uiPriority w:val="1"/>
    <w:pPr>
      <w:spacing w:before="100"/>
      <w:ind w:left="184"/>
    </w:pPr>
    <w:rPr>
      <w:rFonts w:ascii="Lucida Console" w:hAnsi="Lucida Console" w:eastAsia="Lucida Console" w:cs="Lucida Console"/>
      <w:lang w:val="zh-CN" w:eastAsia="zh-CN" w:bidi="zh-CN"/>
    </w:rPr>
  </w:style>
  <w:style w:type="paragraph" w:customStyle="1" w:styleId="15">
    <w:name w:val="WPSOffice手动目录 2"/>
    <w:uiPriority w:val="0"/>
    <w:pPr>
      <w:ind w:leftChars="200"/>
    </w:pPr>
    <w:rPr>
      <w:sz w:val="20"/>
      <w:szCs w:val="20"/>
    </w:rPr>
  </w:style>
  <w:style w:type="paragraph" w:customStyle="1" w:styleId="16">
    <w:name w:val="WPSOffice手动目录 3"/>
    <w:uiPriority w:val="0"/>
    <w:pPr>
      <w:ind w:leftChars="400"/>
    </w:pPr>
    <w:rPr>
      <w:sz w:val="20"/>
      <w:szCs w:val="20"/>
    </w:rPr>
  </w:style>
  <w:style w:type="paragraph" w:customStyle="1" w:styleId="17">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jpe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jpeg"/><Relationship Id="rId27" Type="http://schemas.openxmlformats.org/officeDocument/2006/relationships/image" Target="media/image21.pn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几何平面型"/>
      <sectRole val="1"/>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textRotate="1"/>
    <customShpInfo spid="_x0000_s1026" textRotate="1"/>
    <customShpInfo spid="_x0000_s1027"/>
    <customShpInfo spid="_x0000_s1028"/>
    <customShpInfo spid="_x0000_s1029"/>
    <customShpInfo spid="_x0000_s1030"/>
    <customShpInfo spid="_x0000_s1031"/>
    <customShpInfo spid="_x0000_s1033"/>
    <customShpInfo spid="_x0000_s1035"/>
    <customShpInfo spid="_x0000_s1036"/>
    <customShpInfo spid="_x0000_s1034"/>
    <customShpInfo spid="_x0000_s1040"/>
    <customShpInfo spid="_x0000_s1042"/>
    <customShpInfo spid="_x0000_s1043"/>
    <customShpInfo spid="_x0000_s1041"/>
    <customShpInfo spid="_x0000_s1044"/>
    <customShpInfo spid="_x0000_s1046"/>
    <customShpInfo spid="_x0000_s1047"/>
    <customShpInfo spid="_x0000_s1045"/>
    <customShpInfo spid="_x0000_s1049"/>
    <customShpInfo spid="_x0000_s1050"/>
    <customShpInfo spid="_x0000_s1048"/>
    <customShpInfo spid="_x0000_s1051"/>
    <customShpInfo spid="_x0000_s1052"/>
    <customShpInfo spid="_x0000_s1053"/>
    <customShpInfo spid="_x0000_s1054"/>
    <customShpInfo spid="_x0000_s1056"/>
    <customShpInfo spid="_x0000_s1058"/>
    <customShpInfo spid="_x0000_s1059"/>
    <customShpInfo spid="_x0000_s1057"/>
    <customShpInfo spid="_x0000_s1063"/>
    <customShpInfo spid="_x0000_s1068"/>
    <customShpInfo spid="_x0000_s1069"/>
    <customShpInfo spid="_x0000_s1071"/>
    <customShpInfo spid="_x0000_s1072"/>
    <customShpInfo spid="_x0000_s1070"/>
    <customShpInfo spid="_x0000_s1078"/>
    <customShpInfo spid="_x0000_s1086"/>
    <customShpInfo spid="_x0000_s1088"/>
    <customShpInfo spid="_x0000_s1089"/>
    <customShpInfo spid="_x0000_s1087"/>
    <customShpInfo spid="_x0000_s1091"/>
    <customShpInfo spid="_x0000_s1092"/>
    <customShpInfo spid="_x0000_s1090"/>
    <customShpInfo spid="_x0000_s1095"/>
    <customShpInfo spid="_x0000_s1096"/>
    <customShpInfo spid="_x0000_s1097"/>
    <customShpInfo spid="_x0000_s1098"/>
    <customShpInfo spid="_x0000_s1099"/>
    <customShpInfo spid="_x0000_s1094"/>
    <customShpInfo spid="_x0000_s1107"/>
    <customShpInfo spid="_x0000_s1110"/>
    <customShpInfo spid="_x0000_s1111"/>
    <customShpInfo spid="_x0000_s1112"/>
    <customShpInfo spid="_x0000_s1113"/>
    <customShpInfo spid="_x0000_s1114"/>
    <customShpInfo spid="_x0000_s1109"/>
    <customShpInfo spid="_x0000_s1120"/>
    <customShpInfo spid="_x0000_s1122"/>
    <customShpInfo spid="_x0000_s1124"/>
    <customShpInfo spid="_x0000_s1126"/>
    <customShpInfo spid="_x0000_s1127"/>
    <customShpInfo spid="_x0000_s1125"/>
    <customShpInfo spid="_x0000_s1128"/>
    <customShpInfo spid="_x0000_s1130"/>
    <customShpInfo spid="_x0000_s1131"/>
    <customShpInfo spid="_x0000_s1132"/>
    <customShpInfo spid="_x0000_s1129"/>
    <customShpInfo spid="_x0000_s1134"/>
    <customShpInfo spid="_x0000_s1135"/>
    <customShpInfo spid="_x0000_s1136"/>
    <customShpInfo spid="_x0000_s1137"/>
    <customShpInfo spid="_x0000_s1133"/>
    <customShpInfo spid="_x0000_s1139"/>
    <customShpInfo spid="_x0000_s114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60</Pages>
  <Words>5974</Words>
  <Characters>22782</Characters>
  <Lines>0</Lines>
  <Paragraphs>0</Paragraphs>
  <TotalTime>5</TotalTime>
  <ScaleCrop>false</ScaleCrop>
  <LinksUpToDate>false</LinksUpToDate>
  <CharactersWithSpaces>28831</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2020-02-13T02:32:00Z</dcterms:created>
  <dc:creator>86139</dc:creator>
  <cp:lastModifiedBy>管一鸣</cp:lastModifiedBy>
  <dcterms:modified xsi:type="dcterms:W3CDTF">2022-06-29T16:37:47Z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2022-06-29T00:00:00Z</vt:filetime>
  </property>
  <property fmtid="{D5CDD505-2E9C-101B-9397-08002B2CF9AE}" pid="3" name="Creator">
    <vt:lpwstr>Typora</vt:lpwstr>
  </property>
  <property fmtid="{D5CDD505-2E9C-101B-9397-08002B2CF9AE}" pid="4" name="LastSaved">
    <vt:filetime>2022-06-29T00:00:00Z</vt:filetime>
  </property>
  <property fmtid="{D5CDD505-2E9C-101B-9397-08002B2CF9AE}" pid="5" name="KSOProductBuildVer">
    <vt:lpwstr>2052-11.1.0.11744</vt:lpwstr>
  </property>
  <property fmtid="{D5CDD505-2E9C-101B-9397-08002B2CF9AE}" pid="6" name="ICV">
    <vt:lpwstr>E602263963F44A9AA606FE4414578425</vt:lpwstr>
  </property>
</Properties>
</file>